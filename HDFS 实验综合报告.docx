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33F6D">
      <w:pPr>
        <w:pStyle w:val="3"/>
      </w:pPr>
      <w:bookmarkStart w:id="0" w:name="hdfs-实验综合报告"/>
      <w:r>
        <w:t xml:space="preserve">HDFS </w:t>
      </w:r>
      <w:r>
        <w:rPr>
          <w:rFonts w:hint="eastAsia"/>
        </w:rPr>
        <w:t>实验综合报告</w:t>
      </w:r>
    </w:p>
    <w:p w14:paraId="1BB2133B">
      <w:pPr>
        <w:pStyle w:val="4"/>
      </w:pPr>
      <w:bookmarkStart w:id="1" w:name="实验概述"/>
      <w:r>
        <w:rPr>
          <w:rFonts w:hint="eastAsia"/>
        </w:rPr>
        <w:t>实验概述</w:t>
      </w:r>
    </w:p>
    <w:p w14:paraId="3E80E84F">
      <w:r>
        <w:rPr>
          <w:rFonts w:hint="eastAsia"/>
        </w:rPr>
        <w:t>本实验包含两个HDFS相关需求：</w:t>
      </w:r>
      <w:r>
        <w:t xml:space="preserve"> 1. </w:t>
      </w:r>
      <w:r>
        <w:rPr>
          <w:rFonts w:hint="eastAsia"/>
        </w:rPr>
        <w:t>HDFS目录扫描：层次化输出目录结构和文件信息</w:t>
      </w:r>
      <w:r>
        <w:t xml:space="preserve"> 2. </w:t>
      </w:r>
      <w:r>
        <w:rPr>
          <w:rFonts w:hint="eastAsia"/>
        </w:rPr>
        <w:t>HDFS小文件合并：将小于1KB的小文件合并成不超过20KB的大文件</w:t>
      </w:r>
    </w:p>
    <w:bookmarkEnd w:id="1"/>
    <w:p w14:paraId="789265CA">
      <w:pPr>
        <w:pStyle w:val="4"/>
      </w:pPr>
      <w:bookmarkStart w:id="2" w:name="实验目的"/>
      <w:r>
        <w:rPr>
          <w:rFonts w:hint="eastAsia"/>
        </w:rPr>
        <w:t>实验目的</w:t>
      </w:r>
    </w:p>
    <w:p w14:paraId="5EBAF419">
      <w:pPr>
        <w:numPr>
          <w:ilvl w:val="0"/>
          <w:numId w:val="7"/>
        </w:numPr>
      </w:pPr>
      <w:r>
        <w:rPr>
          <w:rFonts w:hint="eastAsia"/>
        </w:rPr>
        <w:t>掌握HDFS的Java</w:t>
      </w:r>
      <w:r>
        <w:t xml:space="preserve"> </w:t>
      </w:r>
      <w:r>
        <w:rPr>
          <w:rFonts w:hint="eastAsia"/>
        </w:rPr>
        <w:t>API使用方法</w:t>
      </w:r>
    </w:p>
    <w:p w14:paraId="162EB05F">
      <w:pPr>
        <w:numPr>
          <w:ilvl w:val="0"/>
          <w:numId w:val="7"/>
        </w:numPr>
      </w:pPr>
      <w:r>
        <w:rPr>
          <w:rFonts w:hint="eastAsia"/>
        </w:rPr>
        <w:t>学会如何扫描HDFS目录结构</w:t>
      </w:r>
    </w:p>
    <w:p w14:paraId="1C43C997">
      <w:pPr>
        <w:numPr>
          <w:ilvl w:val="0"/>
          <w:numId w:val="7"/>
        </w:numPr>
      </w:pPr>
      <w:r>
        <w:rPr>
          <w:rFonts w:hint="eastAsia"/>
        </w:rPr>
        <w:t>理解HDFS文件的基本属性和存储机制</w:t>
      </w:r>
    </w:p>
    <w:p w14:paraId="0B04D28A">
      <w:pPr>
        <w:numPr>
          <w:ilvl w:val="0"/>
          <w:numId w:val="7"/>
        </w:numPr>
      </w:pPr>
      <w:r>
        <w:rPr>
          <w:rFonts w:hint="eastAsia"/>
        </w:rPr>
        <w:t>理解HDFS小文件问题的产生原因和影响</w:t>
      </w:r>
    </w:p>
    <w:p w14:paraId="399C5249">
      <w:pPr>
        <w:numPr>
          <w:ilvl w:val="0"/>
          <w:numId w:val="7"/>
        </w:numPr>
      </w:pPr>
      <w:r>
        <w:rPr>
          <w:rFonts w:hint="eastAsia"/>
        </w:rPr>
        <w:t>掌握HDFS小文件合并的方法</w:t>
      </w:r>
    </w:p>
    <w:p w14:paraId="6BA41A84">
      <w:pPr>
        <w:numPr>
          <w:ilvl w:val="0"/>
          <w:numId w:val="7"/>
        </w:numPr>
      </w:pPr>
      <w:r>
        <w:rPr>
          <w:rFonts w:hint="eastAsia"/>
        </w:rPr>
        <w:t>学会使用Java</w:t>
      </w:r>
      <w:r>
        <w:t xml:space="preserve"> </w:t>
      </w:r>
      <w:r>
        <w:rPr>
          <w:rFonts w:hint="eastAsia"/>
        </w:rPr>
        <w:t>API操作HDFS文件内容</w:t>
      </w:r>
    </w:p>
    <w:bookmarkEnd w:id="2"/>
    <w:p w14:paraId="52FA8DB5">
      <w:pPr>
        <w:pStyle w:val="4"/>
      </w:pPr>
      <w:bookmarkStart w:id="3" w:name="实验环境"/>
      <w:r>
        <w:rPr>
          <w:rFonts w:hint="eastAsia"/>
        </w:rPr>
        <w:t>实验环境</w:t>
      </w:r>
    </w:p>
    <w:p w14:paraId="13F5C251">
      <w:pPr>
        <w:numPr>
          <w:ilvl w:val="0"/>
          <w:numId w:val="8"/>
        </w:numPr>
      </w:pPr>
      <w:r>
        <w:t>Hadoop 2.7.3</w:t>
      </w:r>
    </w:p>
    <w:p w14:paraId="4BA7B113">
      <w:pPr>
        <w:numPr>
          <w:ilvl w:val="0"/>
          <w:numId w:val="8"/>
        </w:numPr>
      </w:pPr>
      <w:r>
        <w:t>Java 1.8</w:t>
      </w:r>
    </w:p>
    <w:p w14:paraId="2C32B562">
      <w:pPr>
        <w:numPr>
          <w:ilvl w:val="0"/>
          <w:numId w:val="8"/>
        </w:numPr>
      </w:pPr>
      <w:r>
        <w:t>Maven 3.6.0</w:t>
      </w:r>
    </w:p>
    <w:bookmarkEnd w:id="3"/>
    <w:p w14:paraId="73F63617">
      <w:pPr>
        <w:pStyle w:val="4"/>
      </w:pPr>
      <w:bookmarkStart w:id="4" w:name="实验数据准备"/>
      <w:r>
        <w:rPr>
          <w:rFonts w:hint="eastAsia"/>
        </w:rPr>
        <w:t>实验数据准备</w:t>
      </w:r>
    </w:p>
    <w:p w14:paraId="2EB1D1EB">
      <w:pPr>
        <w:pStyle w:val="5"/>
      </w:pPr>
      <w:bookmarkStart w:id="5" w:name="数据生成"/>
      <w:r>
        <w:rPr>
          <w:rFonts w:hint="eastAsia"/>
        </w:rPr>
        <w:t>数据生成</w:t>
      </w:r>
    </w:p>
    <w:p w14:paraId="6B20B265">
      <w:r>
        <w:rPr>
          <w:rFonts w:hint="eastAsia"/>
        </w:rPr>
        <w:t>使用提供的工具生成实验数据：</w:t>
      </w:r>
    </w:p>
    <w:p w14:paraId="4627D778">
      <w:pPr>
        <w:pStyle w:val="164"/>
      </w:pPr>
      <w:r>
        <w:rPr>
          <w:rStyle w:val="187"/>
        </w:rPr>
        <w:t>java</w:t>
      </w:r>
      <w:r>
        <w:rPr>
          <w:rStyle w:val="195"/>
        </w:rPr>
        <w:t xml:space="preserve"> </w:t>
      </w:r>
      <w:r>
        <w:rPr>
          <w:rStyle w:val="189"/>
        </w:rPr>
        <w:t>-jar</w:t>
      </w:r>
      <w:r>
        <w:rPr>
          <w:rStyle w:val="195"/>
        </w:rPr>
        <w:t xml:space="preserve"> courseDesignBdt1.0SNAPSHOTjarwithdependencies </w:t>
      </w:r>
      <w:r>
        <w:rPr>
          <w:rStyle w:val="194"/>
        </w:rPr>
        <w:t>(</w:t>
      </w:r>
      <w:r>
        <w:rPr>
          <w:rStyle w:val="187"/>
        </w:rPr>
        <w:t>2</w:t>
      </w:r>
      <w:r>
        <w:rPr>
          <w:rStyle w:val="165"/>
        </w:rPr>
        <w:t>)</w:t>
      </w:r>
      <w:r>
        <w:rPr>
          <w:rStyle w:val="187"/>
        </w:rPr>
        <w:t>.jar</w:t>
      </w:r>
      <w:r>
        <w:rPr>
          <w:rStyle w:val="195"/>
        </w:rPr>
        <w:t xml:space="preserve"> </w:t>
      </w:r>
      <w:r>
        <w:rPr>
          <w:rStyle w:val="189"/>
        </w:rPr>
        <w:t>-r</w:t>
      </w:r>
      <w:r>
        <w:rPr>
          <w:rStyle w:val="195"/>
        </w:rPr>
        <w:t xml:space="preserve"> 1 </w:t>
      </w:r>
      <w:r>
        <w:rPr>
          <w:rStyle w:val="189"/>
        </w:rPr>
        <w:t>-c</w:t>
      </w:r>
      <w:r>
        <w:rPr>
          <w:rStyle w:val="195"/>
        </w:rPr>
        <w:t xml:space="preserve"> 000001</w:t>
      </w:r>
    </w:p>
    <w:bookmarkEnd w:id="5"/>
    <w:p w14:paraId="593D2B00">
      <w:pPr>
        <w:pStyle w:val="5"/>
      </w:pPr>
      <w:bookmarkStart w:id="6" w:name="数据上传"/>
      <w:r>
        <w:rPr>
          <w:rFonts w:hint="eastAsia"/>
        </w:rPr>
        <w:t>数据上传</w:t>
      </w:r>
    </w:p>
    <w:p w14:paraId="06AD3914">
      <w:r>
        <w:rPr>
          <w:rFonts w:hint="eastAsia"/>
        </w:rPr>
        <w:t>将生成的数据上传到HDFS：</w:t>
      </w:r>
    </w:p>
    <w:p w14:paraId="6A65F7BE">
      <w:pPr>
        <w:pStyle w:val="164"/>
      </w:pPr>
      <w:r>
        <w:rPr>
          <w:rStyle w:val="187"/>
        </w:rPr>
        <w:t>hdfs</w:t>
      </w:r>
      <w:r>
        <w:rPr>
          <w:rStyle w:val="195"/>
        </w:rPr>
        <w:t xml:space="preserve"> dfs </w:t>
      </w:r>
      <w:r>
        <w:rPr>
          <w:rStyle w:val="189"/>
        </w:rPr>
        <w:t>-put</w:t>
      </w:r>
      <w:r>
        <w:rPr>
          <w:rStyle w:val="195"/>
        </w:rPr>
        <w:t xml:space="preserve"> /tmp/topic1_1_000001 /tmp/</w:t>
      </w:r>
      <w:r>
        <w:br w:type="textWrapping"/>
      </w:r>
      <w:r>
        <w:rPr>
          <w:rStyle w:val="187"/>
        </w:rPr>
        <w:t>hdfs</w:t>
      </w:r>
      <w:r>
        <w:rPr>
          <w:rStyle w:val="195"/>
        </w:rPr>
        <w:t xml:space="preserve"> dfs </w:t>
      </w:r>
      <w:r>
        <w:rPr>
          <w:rStyle w:val="189"/>
        </w:rPr>
        <w:t>-put</w:t>
      </w:r>
      <w:r>
        <w:rPr>
          <w:rStyle w:val="195"/>
        </w:rPr>
        <w:t xml:space="preserve"> /tmp/topic1_2_000001 /tmp/</w:t>
      </w:r>
    </w:p>
    <w:bookmarkEnd w:id="4"/>
    <w:bookmarkEnd w:id="6"/>
    <w:p w14:paraId="7E9A4969">
      <w:pPr>
        <w:pStyle w:val="4"/>
      </w:pPr>
      <w:bookmarkStart w:id="7" w:name="需求一hdfs目录扫描"/>
      <w:r>
        <w:rPr>
          <w:rFonts w:hint="eastAsia"/>
        </w:rPr>
        <w:t>需求一：HDFS目录扫描</w:t>
      </w:r>
    </w:p>
    <w:p w14:paraId="606F382A">
      <w:pPr>
        <w:pStyle w:val="5"/>
      </w:pPr>
      <w:bookmarkStart w:id="8" w:name="需求描述"/>
      <w:r>
        <w:rPr>
          <w:rFonts w:hint="eastAsia"/>
        </w:rPr>
        <w:t>需求描述</w:t>
      </w:r>
    </w:p>
    <w:p w14:paraId="7BB9E6EE">
      <w:r>
        <w:rPr>
          <w:rFonts w:hint="eastAsia"/>
        </w:rPr>
        <w:t>给定HDFS的一个目录，扫描该目录下的所有内容：</w:t>
      </w:r>
      <w:r>
        <w:t xml:space="preserve"> 1. </w:t>
      </w:r>
      <w:r>
        <w:rPr>
          <w:rFonts w:hint="eastAsia"/>
        </w:rPr>
        <w:t>若是子文件，输出文件名、大小、块个数、块的副本数量</w:t>
      </w:r>
      <w:r>
        <w:t xml:space="preserve"> 2. </w:t>
      </w:r>
      <w:r>
        <w:rPr>
          <w:rFonts w:hint="eastAsia"/>
        </w:rPr>
        <w:t>若是子目录，继续扫描该子目录下的所有内容，重复第1点和第2点</w:t>
      </w:r>
      <w:r>
        <w:t xml:space="preserve"> 3. </w:t>
      </w:r>
      <w:r>
        <w:rPr>
          <w:rFonts w:hint="eastAsia"/>
        </w:rPr>
        <w:t>以层次化的结构输出结果</w:t>
      </w:r>
    </w:p>
    <w:bookmarkEnd w:id="8"/>
    <w:p w14:paraId="440EED1D">
      <w:pPr>
        <w:pStyle w:val="5"/>
      </w:pPr>
      <w:bookmarkStart w:id="9" w:name="设计思路"/>
      <w:r>
        <w:rPr>
          <w:rFonts w:hint="eastAsia"/>
        </w:rPr>
        <w:t>设计思路</w:t>
      </w:r>
    </w:p>
    <w:p w14:paraId="58742F15">
      <w:pPr>
        <w:numPr>
          <w:ilvl w:val="0"/>
          <w:numId w:val="9"/>
        </w:numPr>
      </w:pPr>
      <w:r>
        <w:rPr>
          <w:rFonts w:hint="eastAsia"/>
        </w:rPr>
        <w:t>使用Hadoop的FileSystem</w:t>
      </w:r>
      <w:r>
        <w:t xml:space="preserve"> </w:t>
      </w:r>
      <w:r>
        <w:rPr>
          <w:rFonts w:hint="eastAsia"/>
        </w:rPr>
        <w:t>API获取HDFS文件系统实例</w:t>
      </w:r>
    </w:p>
    <w:p w14:paraId="0C8FD385">
      <w:pPr>
        <w:numPr>
          <w:ilvl w:val="0"/>
          <w:numId w:val="9"/>
        </w:numPr>
      </w:pPr>
      <w:r>
        <w:rPr>
          <w:rFonts w:hint="eastAsia"/>
        </w:rPr>
        <w:t>递归遍历目录结构，使用RemoteIterator获取目录下的文件和子目录</w:t>
      </w:r>
    </w:p>
    <w:p w14:paraId="58233372">
      <w:pPr>
        <w:numPr>
          <w:ilvl w:val="0"/>
          <w:numId w:val="9"/>
        </w:numPr>
      </w:pPr>
      <w:r>
        <w:rPr>
          <w:rFonts w:hint="eastAsia"/>
        </w:rPr>
        <w:t>对于每个文件，获取其基本属性（名称、大小、块位置、副本数）</w:t>
      </w:r>
    </w:p>
    <w:p w14:paraId="3B263EAE">
      <w:pPr>
        <w:numPr>
          <w:ilvl w:val="0"/>
          <w:numId w:val="9"/>
        </w:numPr>
      </w:pPr>
      <w:r>
        <w:rPr>
          <w:rFonts w:hint="eastAsia"/>
        </w:rPr>
        <w:t>对于每个目录，递归调用遍历方法</w:t>
      </w:r>
    </w:p>
    <w:p w14:paraId="20A0977F">
      <w:pPr>
        <w:numPr>
          <w:ilvl w:val="0"/>
          <w:numId w:val="9"/>
        </w:numPr>
      </w:pPr>
      <w:r>
        <w:rPr>
          <w:rFonts w:hint="eastAsia"/>
        </w:rPr>
        <w:t>使用缩进实现层次化输出</w:t>
      </w:r>
    </w:p>
    <w:bookmarkEnd w:id="9"/>
    <w:p w14:paraId="078C7065">
      <w:pPr>
        <w:pStyle w:val="5"/>
      </w:pPr>
      <w:bookmarkStart w:id="10" w:name="核心代码实现"/>
      <w:r>
        <w:rPr>
          <w:rFonts w:hint="eastAsia"/>
        </w:rPr>
        <w:t>核心代码实现</w:t>
      </w:r>
    </w:p>
    <w:p w14:paraId="5AA80E28">
      <w:pPr>
        <w:pStyle w:val="6"/>
      </w:pPr>
      <w:bookmarkStart w:id="11" w:name="主要类和方法"/>
      <w:r>
        <w:rPr>
          <w:rFonts w:hint="eastAsia"/>
        </w:rPr>
        <w:t>主要类和方法</w:t>
      </w:r>
    </w:p>
    <w:p w14:paraId="53441EF7">
      <w:pPr>
        <w:pStyle w:val="164"/>
      </w:pP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HDFSScanner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final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95"/>
        </w:rPr>
        <w:t xml:space="preserve"> INDENT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73"/>
        </w:rPr>
        <w:t>"    "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main</w:t>
      </w:r>
      <w:r>
        <w:rPr>
          <w:rStyle w:val="185"/>
        </w:rPr>
        <w:t>(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args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初始化配置和文件系统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Configuration</w:t>
      </w:r>
      <w:r>
        <w:rPr>
          <w:rStyle w:val="195"/>
        </w:rPr>
        <w:t xml:space="preserve"> conf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Configuration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FileSystem fs </w:t>
      </w:r>
      <w:r>
        <w:rPr>
          <w:rStyle w:val="185"/>
        </w:rPr>
        <w:t>=</w:t>
      </w:r>
      <w:r>
        <w:rPr>
          <w:rStyle w:val="195"/>
        </w:rPr>
        <w:t xml:space="preserve"> FileSystem</w:t>
      </w:r>
      <w:r>
        <w:rPr>
          <w:rStyle w:val="185"/>
        </w:rPr>
        <w:t>.</w:t>
      </w:r>
      <w:r>
        <w:rPr>
          <w:rStyle w:val="182"/>
        </w:rPr>
        <w:t>get</w:t>
      </w:r>
      <w:r>
        <w:rPr>
          <w:rStyle w:val="185"/>
        </w:rPr>
        <w:t>(</w:t>
      </w:r>
      <w:r>
        <w:rPr>
          <w:rStyle w:val="195"/>
        </w:rPr>
        <w:t>conf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String</w:t>
      </w:r>
      <w:r>
        <w:rPr>
          <w:rStyle w:val="195"/>
        </w:rPr>
        <w:t xml:space="preserve"> path </w:t>
      </w:r>
      <w:r>
        <w:rPr>
          <w:rStyle w:val="185"/>
        </w:rPr>
        <w:t>=</w:t>
      </w:r>
      <w:r>
        <w:rPr>
          <w:rStyle w:val="195"/>
        </w:rPr>
        <w:t xml:space="preserve"> args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System</w:t>
      </w:r>
      <w:r>
        <w:rPr>
          <w:rStyle w:val="185"/>
        </w:rPr>
        <w:t>.</w:t>
      </w:r>
      <w:r>
        <w:rPr>
          <w:rStyle w:val="182"/>
        </w:rPr>
        <w:t>out</w:t>
      </w:r>
      <w:r>
        <w:rPr>
          <w:rStyle w:val="185"/>
        </w:rPr>
        <w:t>.</w:t>
      </w:r>
      <w:r>
        <w:rPr>
          <w:rStyle w:val="182"/>
        </w:rPr>
        <w:t>println</w:t>
      </w:r>
      <w:r>
        <w:rPr>
          <w:rStyle w:val="185"/>
        </w:rPr>
        <w:t>(</w:t>
      </w:r>
      <w:r>
        <w:rPr>
          <w:rStyle w:val="195"/>
        </w:rPr>
        <w:t xml:space="preserve">path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73"/>
        </w:rPr>
        <w:t>"/"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2"/>
        </w:rPr>
        <w:t>scanDirectory</w:t>
      </w:r>
      <w:r>
        <w:rPr>
          <w:rStyle w:val="185"/>
        </w:rPr>
        <w:t>(</w:t>
      </w:r>
      <w:r>
        <w:rPr>
          <w:rStyle w:val="195"/>
        </w:rPr>
        <w:t>fs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Path</w:t>
      </w:r>
      <w:r>
        <w:rPr>
          <w:rStyle w:val="185"/>
        </w:rPr>
        <w:t>(</w:t>
      </w:r>
      <w:r>
        <w:rPr>
          <w:rStyle w:val="195"/>
        </w:rPr>
        <w:t>path</w:t>
      </w:r>
      <w:r>
        <w:rPr>
          <w:rStyle w:val="185"/>
        </w:rPr>
        <w:t>),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fs</w:t>
      </w:r>
      <w:r>
        <w:rPr>
          <w:rStyle w:val="185"/>
        </w:rPr>
        <w:t>.</w:t>
      </w:r>
      <w:r>
        <w:rPr>
          <w:rStyle w:val="182"/>
        </w:rPr>
        <w:t>close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scanDirectory</w:t>
      </w:r>
      <w:r>
        <w:rPr>
          <w:rStyle w:val="185"/>
        </w:rPr>
        <w:t>(</w:t>
      </w:r>
      <w:r>
        <w:rPr>
          <w:rStyle w:val="195"/>
        </w:rPr>
        <w:t>FileSystem fs</w:t>
      </w:r>
      <w:r>
        <w:rPr>
          <w:rStyle w:val="185"/>
        </w:rPr>
        <w:t>,</w:t>
      </w:r>
      <w:r>
        <w:rPr>
          <w:rStyle w:val="195"/>
        </w:rPr>
        <w:t xml:space="preserve"> Path path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6"/>
        </w:rPr>
        <w:t>int</w:t>
      </w:r>
      <w:r>
        <w:rPr>
          <w:rStyle w:val="195"/>
        </w:rPr>
        <w:t xml:space="preserve"> level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遍历目录下的文件和子目录</w:t>
      </w:r>
      <w:r>
        <w:br w:type="textWrapping"/>
      </w:r>
      <w:r>
        <w:rPr>
          <w:rStyle w:val="195"/>
        </w:rPr>
        <w:t xml:space="preserve">        RemoteIterator</w:t>
      </w:r>
      <w:r>
        <w:rPr>
          <w:rStyle w:val="185"/>
        </w:rPr>
        <w:t>&lt;</w:t>
      </w:r>
      <w:r>
        <w:rPr>
          <w:rStyle w:val="195"/>
        </w:rPr>
        <w:t>LocatedFileStatus</w:t>
      </w:r>
      <w:r>
        <w:rPr>
          <w:rStyle w:val="185"/>
        </w:rPr>
        <w:t>&gt;</w:t>
      </w:r>
      <w:r>
        <w:rPr>
          <w:rStyle w:val="195"/>
        </w:rPr>
        <w:t xml:space="preserve"> iterator </w:t>
      </w:r>
      <w:r>
        <w:rPr>
          <w:rStyle w:val="185"/>
        </w:rPr>
        <w:t>=</w:t>
      </w:r>
      <w:r>
        <w:rPr>
          <w:rStyle w:val="195"/>
        </w:rPr>
        <w:t xml:space="preserve"> fs</w:t>
      </w:r>
      <w:r>
        <w:rPr>
          <w:rStyle w:val="185"/>
        </w:rPr>
        <w:t>.</w:t>
      </w:r>
      <w:r>
        <w:rPr>
          <w:rStyle w:val="182"/>
        </w:rPr>
        <w:t>listFiles</w:t>
      </w:r>
      <w:r>
        <w:rPr>
          <w:rStyle w:val="185"/>
        </w:rPr>
        <w:t>(</w:t>
      </w:r>
      <w:r>
        <w:rPr>
          <w:rStyle w:val="195"/>
        </w:rPr>
        <w:t>path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false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List</w:t>
      </w:r>
      <w:r>
        <w:rPr>
          <w:rStyle w:val="185"/>
        </w:rPr>
        <w:t>&lt;</w:t>
      </w:r>
      <w:r>
        <w:rPr>
          <w:rStyle w:val="195"/>
        </w:rPr>
        <w:t>LocatedFileStatus</w:t>
      </w:r>
      <w:r>
        <w:rPr>
          <w:rStyle w:val="185"/>
        </w:rPr>
        <w:t>&gt;</w:t>
      </w:r>
      <w:r>
        <w:rPr>
          <w:rStyle w:val="195"/>
        </w:rPr>
        <w:t xml:space="preserve"> files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ArrayList</w:t>
      </w:r>
      <w:r>
        <w:rPr>
          <w:rStyle w:val="185"/>
        </w:rPr>
        <w:t>&lt;&gt;();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List</w:t>
      </w:r>
      <w:r>
        <w:rPr>
          <w:rStyle w:val="185"/>
        </w:rPr>
        <w:t>&lt;</w:t>
      </w:r>
      <w:r>
        <w:rPr>
          <w:rStyle w:val="195"/>
        </w:rPr>
        <w:t>Path</w:t>
      </w:r>
      <w:r>
        <w:rPr>
          <w:rStyle w:val="185"/>
        </w:rPr>
        <w:t>&gt;</w:t>
      </w:r>
      <w:r>
        <w:rPr>
          <w:rStyle w:val="195"/>
        </w:rPr>
        <w:t xml:space="preserve"> directories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ArrayList</w:t>
      </w:r>
      <w:r>
        <w:rPr>
          <w:rStyle w:val="185"/>
        </w:rPr>
        <w:t>&lt;&gt;();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分离文件和目录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while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iterator</w:t>
      </w:r>
      <w:r>
        <w:rPr>
          <w:rStyle w:val="185"/>
        </w:rPr>
        <w:t>.</w:t>
      </w:r>
      <w:r>
        <w:rPr>
          <w:rStyle w:val="182"/>
        </w:rPr>
        <w:t>hasNext</w:t>
      </w:r>
      <w:r>
        <w:rPr>
          <w:rStyle w:val="185"/>
        </w:rPr>
        <w:t>())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LocatedFileStatus status </w:t>
      </w:r>
      <w:r>
        <w:rPr>
          <w:rStyle w:val="185"/>
        </w:rPr>
        <w:t>=</w:t>
      </w:r>
      <w:r>
        <w:rPr>
          <w:rStyle w:val="195"/>
        </w:rPr>
        <w:t xml:space="preserve"> iterator</w:t>
      </w:r>
      <w:r>
        <w:rPr>
          <w:rStyle w:val="185"/>
        </w:rPr>
        <w:t>.</w:t>
      </w:r>
      <w:r>
        <w:rPr>
          <w:rStyle w:val="182"/>
        </w:rPr>
        <w:t>next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status</w:t>
      </w:r>
      <w:r>
        <w:rPr>
          <w:rStyle w:val="185"/>
        </w:rPr>
        <w:t>.</w:t>
      </w:r>
      <w:r>
        <w:rPr>
          <w:rStyle w:val="182"/>
        </w:rPr>
        <w:t>isDirectory</w:t>
      </w:r>
      <w:r>
        <w:rPr>
          <w:rStyle w:val="185"/>
        </w:rPr>
        <w:t>())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directories</w:t>
      </w:r>
      <w:r>
        <w:rPr>
          <w:rStyle w:val="185"/>
        </w:rPr>
        <w:t>.</w:t>
      </w:r>
      <w:r>
        <w:rPr>
          <w:rStyle w:val="182"/>
        </w:rPr>
        <w:t>add</w:t>
      </w:r>
      <w:r>
        <w:rPr>
          <w:rStyle w:val="185"/>
        </w:rPr>
        <w:t>(</w:t>
      </w:r>
      <w:r>
        <w:rPr>
          <w:rStyle w:val="195"/>
        </w:rPr>
        <w:t>status</w:t>
      </w:r>
      <w:r>
        <w:rPr>
          <w:rStyle w:val="185"/>
        </w:rPr>
        <w:t>.</w:t>
      </w:r>
      <w:r>
        <w:rPr>
          <w:rStyle w:val="182"/>
        </w:rPr>
        <w:t>getPath</w:t>
      </w:r>
      <w:r>
        <w:rPr>
          <w:rStyle w:val="185"/>
        </w:rPr>
        <w:t>());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rPr>
          <w:rStyle w:val="195"/>
        </w:rPr>
        <w:t xml:space="preserve"> </w:t>
      </w:r>
      <w:r>
        <w:rPr>
          <w:rStyle w:val="184"/>
        </w:rPr>
        <w:t>else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files</w:t>
      </w:r>
      <w:r>
        <w:rPr>
          <w:rStyle w:val="185"/>
        </w:rPr>
        <w:t>.</w:t>
      </w:r>
      <w:r>
        <w:rPr>
          <w:rStyle w:val="182"/>
        </w:rPr>
        <w:t>add</w:t>
      </w:r>
      <w:r>
        <w:rPr>
          <w:rStyle w:val="185"/>
        </w:rPr>
        <w:t>(</w:t>
      </w:r>
      <w:r>
        <w:rPr>
          <w:rStyle w:val="195"/>
        </w:rPr>
        <w:t>status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处理文件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LocatedFileStatus file </w:t>
      </w:r>
      <w:r>
        <w:rPr>
          <w:rStyle w:val="185"/>
        </w:rPr>
        <w:t>:</w:t>
      </w:r>
      <w:r>
        <w:rPr>
          <w:rStyle w:val="195"/>
        </w:rPr>
        <w:t xml:space="preserve"> files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2"/>
        </w:rPr>
        <w:t>printFileInfo</w:t>
      </w:r>
      <w:r>
        <w:rPr>
          <w:rStyle w:val="185"/>
        </w:rPr>
        <w:t>(</w:t>
      </w:r>
      <w:r>
        <w:rPr>
          <w:rStyle w:val="195"/>
        </w:rPr>
        <w:t>file</w:t>
      </w:r>
      <w:r>
        <w:rPr>
          <w:rStyle w:val="185"/>
        </w:rPr>
        <w:t>,</w:t>
      </w:r>
      <w:r>
        <w:rPr>
          <w:rStyle w:val="195"/>
        </w:rPr>
        <w:t xml:space="preserve"> level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处理目录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Path dir </w:t>
      </w:r>
      <w:r>
        <w:rPr>
          <w:rStyle w:val="185"/>
        </w:rPr>
        <w:t>:</w:t>
      </w:r>
      <w:r>
        <w:rPr>
          <w:rStyle w:val="195"/>
        </w:rPr>
        <w:t xml:space="preserve"> directories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2"/>
        </w:rPr>
        <w:t>printDirectoryInfo</w:t>
      </w:r>
      <w:r>
        <w:rPr>
          <w:rStyle w:val="185"/>
        </w:rPr>
        <w:t>(</w:t>
      </w:r>
      <w:r>
        <w:rPr>
          <w:rStyle w:val="195"/>
        </w:rPr>
        <w:t>dir</w:t>
      </w:r>
      <w:r>
        <w:rPr>
          <w:rStyle w:val="185"/>
        </w:rPr>
        <w:t>,</w:t>
      </w:r>
      <w:r>
        <w:rPr>
          <w:rStyle w:val="195"/>
        </w:rPr>
        <w:t xml:space="preserve"> level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2"/>
        </w:rPr>
        <w:t>scanDirectory</w:t>
      </w:r>
      <w:r>
        <w:rPr>
          <w:rStyle w:val="185"/>
        </w:rPr>
        <w:t>(</w:t>
      </w:r>
      <w:r>
        <w:rPr>
          <w:rStyle w:val="195"/>
        </w:rPr>
        <w:t>fs</w:t>
      </w:r>
      <w:r>
        <w:rPr>
          <w:rStyle w:val="185"/>
        </w:rPr>
        <w:t>,</w:t>
      </w:r>
      <w:r>
        <w:rPr>
          <w:rStyle w:val="195"/>
        </w:rPr>
        <w:t xml:space="preserve"> dir</w:t>
      </w:r>
      <w:r>
        <w:rPr>
          <w:rStyle w:val="185"/>
        </w:rPr>
        <w:t>,</w:t>
      </w:r>
      <w:r>
        <w:rPr>
          <w:rStyle w:val="195"/>
        </w:rPr>
        <w:t xml:space="preserve"> level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67"/>
        </w:rPr>
        <w:t>1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printFileInfo</w:t>
      </w:r>
      <w:r>
        <w:rPr>
          <w:rStyle w:val="185"/>
        </w:rPr>
        <w:t>(</w:t>
      </w:r>
      <w:r>
        <w:rPr>
          <w:rStyle w:val="195"/>
        </w:rPr>
        <w:t>LocatedFileStatus file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6"/>
        </w:rPr>
        <w:t>int</w:t>
      </w:r>
      <w:r>
        <w:rPr>
          <w:rStyle w:val="195"/>
        </w:rPr>
        <w:t xml:space="preserve"> level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输出文件信息：名称、大小、块个数、副本数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StringBuilder</w:t>
      </w:r>
      <w:r>
        <w:rPr>
          <w:rStyle w:val="195"/>
        </w:rPr>
        <w:t xml:space="preserve"> indent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StringBuilder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66"/>
        </w:rPr>
        <w:t>int</w:t>
      </w:r>
      <w:r>
        <w:rPr>
          <w:rStyle w:val="195"/>
        </w:rPr>
        <w:t xml:space="preserve"> i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rPr>
          <w:rStyle w:val="195"/>
        </w:rPr>
        <w:t xml:space="preserve"> i </w:t>
      </w:r>
      <w:r>
        <w:rPr>
          <w:rStyle w:val="185"/>
        </w:rPr>
        <w:t>&lt;</w:t>
      </w:r>
      <w:r>
        <w:rPr>
          <w:rStyle w:val="195"/>
        </w:rPr>
        <w:t xml:space="preserve"> level</w:t>
      </w:r>
      <w:r>
        <w:rPr>
          <w:rStyle w:val="185"/>
        </w:rPr>
        <w:t>;</w:t>
      </w:r>
      <w:r>
        <w:rPr>
          <w:rStyle w:val="195"/>
        </w:rPr>
        <w:t xml:space="preserve"> i</w:t>
      </w:r>
      <w:r>
        <w:rPr>
          <w:rStyle w:val="185"/>
        </w:rPr>
        <w:t>++)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indent</w:t>
      </w:r>
      <w:r>
        <w:rPr>
          <w:rStyle w:val="185"/>
        </w:rPr>
        <w:t>.</w:t>
      </w:r>
      <w:r>
        <w:rPr>
          <w:rStyle w:val="182"/>
        </w:rPr>
        <w:t>append</w:t>
      </w:r>
      <w:r>
        <w:rPr>
          <w:rStyle w:val="185"/>
        </w:rPr>
        <w:t>(</w:t>
      </w:r>
      <w:r>
        <w:rPr>
          <w:rStyle w:val="195"/>
        </w:rPr>
        <w:t>INDENT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String</w:t>
      </w:r>
      <w:r>
        <w:rPr>
          <w:rStyle w:val="195"/>
        </w:rPr>
        <w:t xml:space="preserve"> fileName </w:t>
      </w:r>
      <w:r>
        <w:rPr>
          <w:rStyle w:val="185"/>
        </w:rPr>
        <w:t>=</w:t>
      </w:r>
      <w:r>
        <w:rPr>
          <w:rStyle w:val="195"/>
        </w:rPr>
        <w:t xml:space="preserve"> file</w:t>
      </w:r>
      <w:r>
        <w:rPr>
          <w:rStyle w:val="185"/>
        </w:rPr>
        <w:t>.</w:t>
      </w:r>
      <w:r>
        <w:rPr>
          <w:rStyle w:val="182"/>
        </w:rPr>
        <w:t>getPath</w:t>
      </w:r>
      <w:r>
        <w:rPr>
          <w:rStyle w:val="185"/>
        </w:rPr>
        <w:t>().</w:t>
      </w:r>
      <w:r>
        <w:rPr>
          <w:rStyle w:val="182"/>
        </w:rPr>
        <w:t>getName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6"/>
        </w:rPr>
        <w:t>long</w:t>
      </w:r>
      <w:r>
        <w:rPr>
          <w:rStyle w:val="195"/>
        </w:rPr>
        <w:t xml:space="preserve"> size </w:t>
      </w:r>
      <w:r>
        <w:rPr>
          <w:rStyle w:val="185"/>
        </w:rPr>
        <w:t>=</w:t>
      </w:r>
      <w:r>
        <w:rPr>
          <w:rStyle w:val="195"/>
        </w:rPr>
        <w:t xml:space="preserve"> file</w:t>
      </w:r>
      <w:r>
        <w:rPr>
          <w:rStyle w:val="185"/>
        </w:rPr>
        <w:t>.</w:t>
      </w:r>
      <w:r>
        <w:rPr>
          <w:rStyle w:val="182"/>
        </w:rPr>
        <w:t>getLen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6"/>
        </w:rPr>
        <w:t>int</w:t>
      </w:r>
      <w:r>
        <w:rPr>
          <w:rStyle w:val="195"/>
        </w:rPr>
        <w:t xml:space="preserve"> blockCount </w:t>
      </w:r>
      <w:r>
        <w:rPr>
          <w:rStyle w:val="185"/>
        </w:rPr>
        <w:t>=</w:t>
      </w:r>
      <w:r>
        <w:rPr>
          <w:rStyle w:val="195"/>
        </w:rPr>
        <w:t xml:space="preserve"> file</w:t>
      </w:r>
      <w:r>
        <w:rPr>
          <w:rStyle w:val="185"/>
        </w:rPr>
        <w:t>.</w:t>
      </w:r>
      <w:r>
        <w:rPr>
          <w:rStyle w:val="182"/>
        </w:rPr>
        <w:t>getBlockLocations</w:t>
      </w:r>
      <w:r>
        <w:rPr>
          <w:rStyle w:val="185"/>
        </w:rPr>
        <w:t>().</w:t>
      </w:r>
      <w:r>
        <w:rPr>
          <w:rStyle w:val="182"/>
        </w:rPr>
        <w:t>length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6"/>
        </w:rPr>
        <w:t>short</w:t>
      </w:r>
      <w:r>
        <w:rPr>
          <w:rStyle w:val="195"/>
        </w:rPr>
        <w:t xml:space="preserve"> replication </w:t>
      </w:r>
      <w:r>
        <w:rPr>
          <w:rStyle w:val="185"/>
        </w:rPr>
        <w:t>=</w:t>
      </w:r>
      <w:r>
        <w:rPr>
          <w:rStyle w:val="195"/>
        </w:rPr>
        <w:t xml:space="preserve"> file</w:t>
      </w:r>
      <w:r>
        <w:rPr>
          <w:rStyle w:val="185"/>
        </w:rPr>
        <w:t>.</w:t>
      </w:r>
      <w:r>
        <w:rPr>
          <w:rStyle w:val="182"/>
        </w:rPr>
        <w:t>getReplication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System</w:t>
      </w:r>
      <w:r>
        <w:rPr>
          <w:rStyle w:val="185"/>
        </w:rPr>
        <w:t>.</w:t>
      </w:r>
      <w:r>
        <w:rPr>
          <w:rStyle w:val="182"/>
        </w:rPr>
        <w:t>out</w:t>
      </w:r>
      <w:r>
        <w:rPr>
          <w:rStyle w:val="185"/>
        </w:rPr>
        <w:t>.</w:t>
      </w:r>
      <w:r>
        <w:rPr>
          <w:rStyle w:val="182"/>
        </w:rPr>
        <w:t>printf</w:t>
      </w:r>
      <w:r>
        <w:rPr>
          <w:rStyle w:val="185"/>
        </w:rPr>
        <w:t>(</w:t>
      </w:r>
      <w:r>
        <w:rPr>
          <w:rStyle w:val="173"/>
        </w:rPr>
        <w:t>"</w:t>
      </w:r>
      <w:r>
        <w:rPr>
          <w:rStyle w:val="172"/>
        </w:rPr>
        <w:t>%s</w:t>
      </w:r>
      <w:r>
        <w:rPr>
          <w:rStyle w:val="173"/>
        </w:rPr>
        <w:t xml:space="preserve">|-- </w:t>
      </w:r>
      <w:r>
        <w:rPr>
          <w:rStyle w:val="172"/>
        </w:rPr>
        <w:t>%s</w:t>
      </w:r>
      <w:r>
        <w:rPr>
          <w:rStyle w:val="173"/>
        </w:rPr>
        <w:t xml:space="preserve"> </w:t>
      </w:r>
      <w:r>
        <w:rPr>
          <w:rStyle w:val="172"/>
        </w:rPr>
        <w:t>%d</w:t>
      </w:r>
      <w:r>
        <w:rPr>
          <w:rStyle w:val="173"/>
        </w:rPr>
        <w:t xml:space="preserve"> </w:t>
      </w:r>
      <w:r>
        <w:rPr>
          <w:rStyle w:val="172"/>
        </w:rPr>
        <w:t>%d</w:t>
      </w:r>
      <w:r>
        <w:rPr>
          <w:rStyle w:val="173"/>
        </w:rPr>
        <w:t xml:space="preserve"> </w:t>
      </w:r>
      <w:r>
        <w:rPr>
          <w:rStyle w:val="172"/>
        </w:rPr>
        <w:t>%d%n</w:t>
      </w:r>
      <w:r>
        <w:rPr>
          <w:rStyle w:val="173"/>
        </w:rPr>
        <w:t>"</w:t>
      </w:r>
      <w:r>
        <w:rPr>
          <w:rStyle w:val="185"/>
        </w:rPr>
        <w:t>,</w:t>
      </w:r>
      <w:r>
        <w:rPr>
          <w:rStyle w:val="195"/>
        </w:rPr>
        <w:t xml:space="preserve"> indent</w:t>
      </w:r>
      <w:r>
        <w:rPr>
          <w:rStyle w:val="185"/>
        </w:rPr>
        <w:t>,</w:t>
      </w:r>
      <w:r>
        <w:rPr>
          <w:rStyle w:val="195"/>
        </w:rPr>
        <w:t xml:space="preserve"> fileName</w:t>
      </w:r>
      <w:r>
        <w:rPr>
          <w:rStyle w:val="185"/>
        </w:rPr>
        <w:t>,</w:t>
      </w:r>
      <w:r>
        <w:rPr>
          <w:rStyle w:val="195"/>
        </w:rPr>
        <w:t xml:space="preserve"> size</w:t>
      </w:r>
      <w:r>
        <w:rPr>
          <w:rStyle w:val="185"/>
        </w:rPr>
        <w:t>,</w:t>
      </w:r>
      <w:r>
        <w:rPr>
          <w:rStyle w:val="195"/>
        </w:rPr>
        <w:t xml:space="preserve"> blockCount</w:t>
      </w:r>
      <w:r>
        <w:rPr>
          <w:rStyle w:val="185"/>
        </w:rPr>
        <w:t>,</w:t>
      </w:r>
      <w:r>
        <w:rPr>
          <w:rStyle w:val="195"/>
        </w:rPr>
        <w:t xml:space="preserve"> replication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printDirectoryInfo</w:t>
      </w:r>
      <w:r>
        <w:rPr>
          <w:rStyle w:val="185"/>
        </w:rPr>
        <w:t>(</w:t>
      </w:r>
      <w:r>
        <w:rPr>
          <w:rStyle w:val="195"/>
        </w:rPr>
        <w:t>Path dir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6"/>
        </w:rPr>
        <w:t>int</w:t>
      </w:r>
      <w:r>
        <w:rPr>
          <w:rStyle w:val="195"/>
        </w:rPr>
        <w:t xml:space="preserve"> level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输出目录信息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StringBuilder</w:t>
      </w:r>
      <w:r>
        <w:rPr>
          <w:rStyle w:val="195"/>
        </w:rPr>
        <w:t xml:space="preserve"> indent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StringBuilder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66"/>
        </w:rPr>
        <w:t>int</w:t>
      </w:r>
      <w:r>
        <w:rPr>
          <w:rStyle w:val="195"/>
        </w:rPr>
        <w:t xml:space="preserve"> i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rPr>
          <w:rStyle w:val="195"/>
        </w:rPr>
        <w:t xml:space="preserve"> i </w:t>
      </w:r>
      <w:r>
        <w:rPr>
          <w:rStyle w:val="185"/>
        </w:rPr>
        <w:t>&lt;</w:t>
      </w:r>
      <w:r>
        <w:rPr>
          <w:rStyle w:val="195"/>
        </w:rPr>
        <w:t xml:space="preserve"> level</w:t>
      </w:r>
      <w:r>
        <w:rPr>
          <w:rStyle w:val="185"/>
        </w:rPr>
        <w:t>;</w:t>
      </w:r>
      <w:r>
        <w:rPr>
          <w:rStyle w:val="195"/>
        </w:rPr>
        <w:t xml:space="preserve"> i</w:t>
      </w:r>
      <w:r>
        <w:rPr>
          <w:rStyle w:val="185"/>
        </w:rPr>
        <w:t>++)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indent</w:t>
      </w:r>
      <w:r>
        <w:rPr>
          <w:rStyle w:val="185"/>
        </w:rPr>
        <w:t>.</w:t>
      </w:r>
      <w:r>
        <w:rPr>
          <w:rStyle w:val="182"/>
        </w:rPr>
        <w:t>append</w:t>
      </w:r>
      <w:r>
        <w:rPr>
          <w:rStyle w:val="185"/>
        </w:rPr>
        <w:t>(</w:t>
      </w:r>
      <w:r>
        <w:rPr>
          <w:rStyle w:val="195"/>
        </w:rPr>
        <w:t>INDENT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String</w:t>
      </w:r>
      <w:r>
        <w:rPr>
          <w:rStyle w:val="195"/>
        </w:rPr>
        <w:t xml:space="preserve"> dirName </w:t>
      </w:r>
      <w:r>
        <w:rPr>
          <w:rStyle w:val="185"/>
        </w:rPr>
        <w:t>=</w:t>
      </w:r>
      <w:r>
        <w:rPr>
          <w:rStyle w:val="195"/>
        </w:rPr>
        <w:t xml:space="preserve"> dir</w:t>
      </w:r>
      <w:r>
        <w:rPr>
          <w:rStyle w:val="185"/>
        </w:rPr>
        <w:t>.</w:t>
      </w:r>
      <w:r>
        <w:rPr>
          <w:rStyle w:val="182"/>
        </w:rPr>
        <w:t>getName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System</w:t>
      </w:r>
      <w:r>
        <w:rPr>
          <w:rStyle w:val="185"/>
        </w:rPr>
        <w:t>.</w:t>
      </w:r>
      <w:r>
        <w:rPr>
          <w:rStyle w:val="182"/>
        </w:rPr>
        <w:t>out</w:t>
      </w:r>
      <w:r>
        <w:rPr>
          <w:rStyle w:val="185"/>
        </w:rPr>
        <w:t>.</w:t>
      </w:r>
      <w:r>
        <w:rPr>
          <w:rStyle w:val="182"/>
        </w:rPr>
        <w:t>printf</w:t>
      </w:r>
      <w:r>
        <w:rPr>
          <w:rStyle w:val="185"/>
        </w:rPr>
        <w:t>(</w:t>
      </w:r>
      <w:r>
        <w:rPr>
          <w:rStyle w:val="173"/>
        </w:rPr>
        <w:t>"</w:t>
      </w:r>
      <w:r>
        <w:rPr>
          <w:rStyle w:val="172"/>
        </w:rPr>
        <w:t>%s</w:t>
      </w:r>
      <w:r>
        <w:rPr>
          <w:rStyle w:val="173"/>
        </w:rPr>
        <w:t xml:space="preserve">|-- </w:t>
      </w:r>
      <w:r>
        <w:rPr>
          <w:rStyle w:val="172"/>
        </w:rPr>
        <w:t>%s</w:t>
      </w:r>
      <w:r>
        <w:rPr>
          <w:rStyle w:val="173"/>
        </w:rPr>
        <w:t>/</w:t>
      </w:r>
      <w:r>
        <w:rPr>
          <w:rStyle w:val="172"/>
        </w:rPr>
        <w:t>%n</w:t>
      </w:r>
      <w:r>
        <w:rPr>
          <w:rStyle w:val="173"/>
        </w:rPr>
        <w:t>"</w:t>
      </w:r>
      <w:r>
        <w:rPr>
          <w:rStyle w:val="185"/>
        </w:rPr>
        <w:t>,</w:t>
      </w:r>
      <w:r>
        <w:rPr>
          <w:rStyle w:val="195"/>
        </w:rPr>
        <w:t xml:space="preserve"> indent</w:t>
      </w:r>
      <w:r>
        <w:rPr>
          <w:rStyle w:val="185"/>
        </w:rPr>
        <w:t>,</w:t>
      </w:r>
      <w:r>
        <w:rPr>
          <w:rStyle w:val="195"/>
        </w:rPr>
        <w:t xml:space="preserve"> dirName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rPr>
          <w:rStyle w:val="185"/>
        </w:rPr>
        <w:t>}</w:t>
      </w:r>
    </w:p>
    <w:bookmarkEnd w:id="10"/>
    <w:bookmarkEnd w:id="11"/>
    <w:p w14:paraId="6789444B">
      <w:pPr>
        <w:pStyle w:val="5"/>
      </w:pPr>
      <w:bookmarkStart w:id="12" w:name="运行命令"/>
      <w:r>
        <w:rPr>
          <w:rFonts w:hint="eastAsia"/>
        </w:rPr>
        <w:t>运行命令</w:t>
      </w:r>
    </w:p>
    <w:p w14:paraId="0F1D0506">
      <w:pPr>
        <w:pStyle w:val="164"/>
      </w:pPr>
      <w:r>
        <w:rPr>
          <w:rStyle w:val="187"/>
        </w:rPr>
        <w:t>hadoop</w:t>
      </w:r>
      <w:r>
        <w:rPr>
          <w:rStyle w:val="195"/>
        </w:rPr>
        <w:t xml:space="preserve"> jar target/hadoop-experiments-1.0-SNAPSHOT.jar com.example.hdfs.HDFSScanner /tmp/topic1_1_000001</w:t>
      </w:r>
    </w:p>
    <w:bookmarkEnd w:id="12"/>
    <w:p w14:paraId="00D6037D">
      <w:pPr>
        <w:pStyle w:val="5"/>
      </w:pPr>
      <w:bookmarkStart w:id="13" w:name="实验结果"/>
      <w:r>
        <w:rPr>
          <w:rFonts w:hint="eastAsia"/>
        </w:rPr>
        <w:t>实验结果</w:t>
      </w:r>
    </w:p>
    <w:p w14:paraId="3C16EEBA">
      <w:pPr>
        <w:pStyle w:val="6"/>
      </w:pPr>
      <w:bookmarkStart w:id="14" w:name="运行输出"/>
      <w:r>
        <w:rPr>
          <w:rFonts w:hint="eastAsia"/>
        </w:rPr>
        <w:t>运行输出</w:t>
      </w:r>
    </w:p>
    <w:bookmarkEnd w:id="14"/>
    <w:p w14:paraId="6C065805">
      <w:pPr>
        <w:pStyle w:val="6"/>
      </w:pPr>
      <w:bookmarkStart w:id="15" w:name="结果分析"/>
      <w:r>
        <w:drawing>
          <wp:inline distT="0" distB="0" distL="114300" distR="114300">
            <wp:extent cx="5479415" cy="1576070"/>
            <wp:effectExtent l="0" t="0" r="698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结果分析</w:t>
      </w:r>
    </w:p>
    <w:p w14:paraId="0C6A9ECA">
      <w:pPr>
        <w:numPr>
          <w:ilvl w:val="0"/>
          <w:numId w:val="10"/>
        </w:numPr>
      </w:pPr>
      <w:r>
        <w:rPr>
          <w:rFonts w:hint="eastAsia"/>
        </w:rPr>
        <w:t>程序成功扫描了指定目录</w:t>
      </w:r>
      <w:r>
        <w:t xml:space="preserve"> /tmp/topic1_1_000001 </w:t>
      </w:r>
      <w:r>
        <w:rPr>
          <w:rFonts w:hint="eastAsia"/>
        </w:rPr>
        <w:t>及其子目录</w:t>
      </w:r>
    </w:p>
    <w:p w14:paraId="2303F6B5">
      <w:pPr>
        <w:numPr>
          <w:ilvl w:val="0"/>
          <w:numId w:val="10"/>
        </w:numPr>
      </w:pPr>
      <w:r>
        <w:rPr>
          <w:rFonts w:hint="eastAsia"/>
        </w:rPr>
        <w:t>以层次化结构输出了所有文件的信息，包括文件名、大小、块个数和副本数</w:t>
      </w:r>
    </w:p>
    <w:p w14:paraId="5918CDE6">
      <w:pPr>
        <w:numPr>
          <w:ilvl w:val="0"/>
          <w:numId w:val="10"/>
        </w:numPr>
      </w:pPr>
      <w:r>
        <w:rPr>
          <w:rFonts w:hint="eastAsia"/>
        </w:rPr>
        <w:t>每个子目录都有正确的缩进，清晰展示了目录结构</w:t>
      </w:r>
    </w:p>
    <w:p w14:paraId="3095A821">
      <w:pPr>
        <w:numPr>
          <w:ilvl w:val="0"/>
          <w:numId w:val="10"/>
        </w:numPr>
      </w:pPr>
      <w:r>
        <w:rPr>
          <w:rFonts w:hint="eastAsia"/>
        </w:rPr>
        <w:t>文件信息输出格式符合要求：文件名</w:t>
      </w:r>
      <w:r>
        <w:t xml:space="preserve"> </w:t>
      </w:r>
      <w:r>
        <w:rPr>
          <w:rFonts w:hint="eastAsia"/>
        </w:rPr>
        <w:t>大小</w:t>
      </w:r>
      <w:r>
        <w:t xml:space="preserve"> </w:t>
      </w:r>
      <w:r>
        <w:rPr>
          <w:rFonts w:hint="eastAsia"/>
        </w:rPr>
        <w:t>块个数</w:t>
      </w:r>
      <w:r>
        <w:t xml:space="preserve"> </w:t>
      </w:r>
      <w:r>
        <w:rPr>
          <w:rFonts w:hint="eastAsia"/>
        </w:rPr>
        <w:t>副本数</w:t>
      </w:r>
    </w:p>
    <w:bookmarkEnd w:id="7"/>
    <w:bookmarkEnd w:id="13"/>
    <w:bookmarkEnd w:id="15"/>
    <w:p w14:paraId="32869FDB">
      <w:pPr>
        <w:pStyle w:val="4"/>
      </w:pPr>
      <w:bookmarkStart w:id="16" w:name="需求二hdfs小文件合并"/>
      <w:r>
        <w:rPr>
          <w:rFonts w:hint="eastAsia"/>
        </w:rPr>
        <w:t>需求二：HDFS小文件合并</w:t>
      </w:r>
    </w:p>
    <w:p w14:paraId="35F6C5B1">
      <w:pPr>
        <w:pStyle w:val="5"/>
      </w:pPr>
      <w:bookmarkStart w:id="17" w:name="需求描述-1"/>
      <w:r>
        <w:rPr>
          <w:rFonts w:hint="eastAsia"/>
        </w:rPr>
        <w:t>需求描述</w:t>
      </w:r>
    </w:p>
    <w:p w14:paraId="1FF666D5">
      <w:r>
        <w:rPr>
          <w:rFonts w:hint="eastAsia"/>
        </w:rPr>
        <w:t>给定HDFS的一个目录，将目录下小于1KB的小文件合并成大文件：</w:t>
      </w:r>
      <w:r>
        <w:t xml:space="preserve"> 1. </w:t>
      </w:r>
      <w:r>
        <w:rPr>
          <w:rFonts w:hint="eastAsia"/>
        </w:rPr>
        <w:t>文件size小于1KB的认定为小文件</w:t>
      </w:r>
      <w:r>
        <w:t xml:space="preserve"> 2. </w:t>
      </w:r>
      <w:r>
        <w:rPr>
          <w:rFonts w:hint="eastAsia"/>
        </w:rPr>
        <w:t>合并后的大文件不可以超过20KB</w:t>
      </w:r>
      <w:r>
        <w:t xml:space="preserve"> 3. </w:t>
      </w:r>
      <w:r>
        <w:rPr>
          <w:rFonts w:hint="eastAsia"/>
        </w:rPr>
        <w:t>合并后的大文件名称需包含所合并的小文件的个数</w:t>
      </w:r>
      <w:r>
        <w:t xml:space="preserve"> 4. </w:t>
      </w:r>
      <w:r>
        <w:rPr>
          <w:rFonts w:hint="eastAsia"/>
        </w:rPr>
        <w:t>合并后，删除小文件</w:t>
      </w:r>
    </w:p>
    <w:bookmarkEnd w:id="17"/>
    <w:p w14:paraId="524F1A2A">
      <w:pPr>
        <w:pStyle w:val="5"/>
      </w:pPr>
      <w:bookmarkStart w:id="18" w:name="设计思路-1"/>
      <w:r>
        <w:rPr>
          <w:rFonts w:hint="eastAsia"/>
        </w:rPr>
        <w:t>设计思路</w:t>
      </w:r>
    </w:p>
    <w:p w14:paraId="0803429F">
      <w:pPr>
        <w:numPr>
          <w:ilvl w:val="0"/>
          <w:numId w:val="11"/>
        </w:numPr>
      </w:pPr>
      <w:r>
        <w:rPr>
          <w:rFonts w:hint="eastAsia"/>
        </w:rPr>
        <w:t>使用Hadoop的FileSystem</w:t>
      </w:r>
      <w:r>
        <w:t xml:space="preserve"> </w:t>
      </w:r>
      <w:r>
        <w:rPr>
          <w:rFonts w:hint="eastAsia"/>
        </w:rPr>
        <w:t>API获取HDFS文件系统实例</w:t>
      </w:r>
    </w:p>
    <w:p w14:paraId="616A3854">
      <w:pPr>
        <w:numPr>
          <w:ilvl w:val="0"/>
          <w:numId w:val="11"/>
        </w:numPr>
      </w:pPr>
      <w:r>
        <w:rPr>
          <w:rFonts w:hint="eastAsia"/>
        </w:rPr>
        <w:t>遍历目录下的所有文件，筛选出小于1KB的小文件</w:t>
      </w:r>
    </w:p>
    <w:p w14:paraId="0ADACD86">
      <w:pPr>
        <w:numPr>
          <w:ilvl w:val="0"/>
          <w:numId w:val="11"/>
        </w:numPr>
      </w:pPr>
      <w:r>
        <w:rPr>
          <w:rFonts w:hint="eastAsia"/>
        </w:rPr>
        <w:t>将小文件分批合并，每批合并后的文件大小不超过20KB</w:t>
      </w:r>
    </w:p>
    <w:p w14:paraId="3F01F019">
      <w:pPr>
        <w:numPr>
          <w:ilvl w:val="0"/>
          <w:numId w:val="11"/>
        </w:numPr>
      </w:pPr>
      <w:r>
        <w:rPr>
          <w:rFonts w:hint="eastAsia"/>
        </w:rPr>
        <w:t>为合并后的文件命名，包含所合并的小文件个数</w:t>
      </w:r>
    </w:p>
    <w:p w14:paraId="0670EEC6">
      <w:pPr>
        <w:numPr>
          <w:ilvl w:val="0"/>
          <w:numId w:val="11"/>
        </w:numPr>
      </w:pPr>
      <w:r>
        <w:rPr>
          <w:rFonts w:hint="eastAsia"/>
        </w:rPr>
        <w:t>删除原始小文件</w:t>
      </w:r>
    </w:p>
    <w:bookmarkEnd w:id="18"/>
    <w:p w14:paraId="618491BB">
      <w:pPr>
        <w:pStyle w:val="5"/>
      </w:pPr>
      <w:bookmarkStart w:id="19" w:name="核心代码实现-1"/>
      <w:r>
        <w:rPr>
          <w:rFonts w:hint="eastAsia"/>
        </w:rPr>
        <w:t>核心代码实现</w:t>
      </w:r>
    </w:p>
    <w:p w14:paraId="00368D00">
      <w:pPr>
        <w:pStyle w:val="6"/>
      </w:pPr>
      <w:bookmarkStart w:id="20" w:name="主要类和方法-1"/>
      <w:r>
        <w:rPr>
          <w:rFonts w:hint="eastAsia"/>
        </w:rPr>
        <w:t>主要类和方法</w:t>
      </w:r>
    </w:p>
    <w:p w14:paraId="55D0B4A4">
      <w:pPr>
        <w:pStyle w:val="164"/>
      </w:pP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HDFSFileMerger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final</w:t>
      </w:r>
      <w:r>
        <w:rPr>
          <w:rStyle w:val="195"/>
        </w:rPr>
        <w:t xml:space="preserve"> </w:t>
      </w:r>
      <w:r>
        <w:rPr>
          <w:rStyle w:val="166"/>
        </w:rPr>
        <w:t>long</w:t>
      </w:r>
      <w:r>
        <w:rPr>
          <w:rStyle w:val="195"/>
        </w:rPr>
        <w:t xml:space="preserve"> SMALL_FILE_THRESHOLD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1024</w:t>
      </w:r>
      <w:r>
        <w:rPr>
          <w:rStyle w:val="185"/>
        </w:rPr>
        <w:t>;</w:t>
      </w:r>
      <w:r>
        <w:rPr>
          <w:rStyle w:val="195"/>
        </w:rPr>
        <w:t xml:space="preserve"> </w:t>
      </w:r>
      <w:r>
        <w:rPr>
          <w:rStyle w:val="177"/>
        </w:rPr>
        <w:t>// 1KB</w:t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final</w:t>
      </w:r>
      <w:r>
        <w:rPr>
          <w:rStyle w:val="195"/>
        </w:rPr>
        <w:t xml:space="preserve"> </w:t>
      </w:r>
      <w:r>
        <w:rPr>
          <w:rStyle w:val="166"/>
        </w:rPr>
        <w:t>long</w:t>
      </w:r>
      <w:r>
        <w:rPr>
          <w:rStyle w:val="195"/>
        </w:rPr>
        <w:t xml:space="preserve"> MAX_MERGED_FILE_SIZE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20480</w:t>
      </w:r>
      <w:r>
        <w:rPr>
          <w:rStyle w:val="185"/>
        </w:rPr>
        <w:t>;</w:t>
      </w:r>
      <w:r>
        <w:rPr>
          <w:rStyle w:val="195"/>
        </w:rPr>
        <w:t xml:space="preserve"> </w:t>
      </w:r>
      <w:r>
        <w:rPr>
          <w:rStyle w:val="177"/>
        </w:rPr>
        <w:t>// 20KB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main</w:t>
      </w:r>
      <w:r>
        <w:rPr>
          <w:rStyle w:val="185"/>
        </w:rPr>
        <w:t>(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args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初始化配置和文件系统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Configuration</w:t>
      </w:r>
      <w:r>
        <w:rPr>
          <w:rStyle w:val="195"/>
        </w:rPr>
        <w:t xml:space="preserve"> conf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Configuration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FileSystem fs </w:t>
      </w:r>
      <w:r>
        <w:rPr>
          <w:rStyle w:val="185"/>
        </w:rPr>
        <w:t>=</w:t>
      </w:r>
      <w:r>
        <w:rPr>
          <w:rStyle w:val="195"/>
        </w:rPr>
        <w:t xml:space="preserve"> FileSystem</w:t>
      </w:r>
      <w:r>
        <w:rPr>
          <w:rStyle w:val="185"/>
        </w:rPr>
        <w:t>.</w:t>
      </w:r>
      <w:r>
        <w:rPr>
          <w:rStyle w:val="182"/>
        </w:rPr>
        <w:t>get</w:t>
      </w:r>
      <w:r>
        <w:rPr>
          <w:rStyle w:val="185"/>
        </w:rPr>
        <w:t>(</w:t>
      </w:r>
      <w:r>
        <w:rPr>
          <w:rStyle w:val="195"/>
        </w:rPr>
        <w:t>conf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String</w:t>
      </w:r>
      <w:r>
        <w:rPr>
          <w:rStyle w:val="195"/>
        </w:rPr>
        <w:t xml:space="preserve"> path </w:t>
      </w:r>
      <w:r>
        <w:rPr>
          <w:rStyle w:val="185"/>
        </w:rPr>
        <w:t>=</w:t>
      </w:r>
      <w:r>
        <w:rPr>
          <w:rStyle w:val="195"/>
        </w:rPr>
        <w:t xml:space="preserve"> args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2"/>
        </w:rPr>
        <w:t>mergeSmallFiles</w:t>
      </w:r>
      <w:r>
        <w:rPr>
          <w:rStyle w:val="185"/>
        </w:rPr>
        <w:t>(</w:t>
      </w:r>
      <w:r>
        <w:rPr>
          <w:rStyle w:val="195"/>
        </w:rPr>
        <w:t>fs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Path</w:t>
      </w:r>
      <w:r>
        <w:rPr>
          <w:rStyle w:val="185"/>
        </w:rPr>
        <w:t>(</w:t>
      </w:r>
      <w:r>
        <w:rPr>
          <w:rStyle w:val="195"/>
        </w:rPr>
        <w:t>path</w:t>
      </w:r>
      <w:r>
        <w:rPr>
          <w:rStyle w:val="185"/>
        </w:rPr>
        <w:t>));</w:t>
      </w:r>
      <w:r>
        <w:br w:type="textWrapping"/>
      </w:r>
      <w:r>
        <w:rPr>
          <w:rStyle w:val="195"/>
        </w:rPr>
        <w:t xml:space="preserve">        fs</w:t>
      </w:r>
      <w:r>
        <w:rPr>
          <w:rStyle w:val="185"/>
        </w:rPr>
        <w:t>.</w:t>
      </w:r>
      <w:r>
        <w:rPr>
          <w:rStyle w:val="182"/>
        </w:rPr>
        <w:t>close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mergeSmallFiles</w:t>
      </w:r>
      <w:r>
        <w:rPr>
          <w:rStyle w:val="185"/>
        </w:rPr>
        <w:t>(</w:t>
      </w:r>
      <w:r>
        <w:rPr>
          <w:rStyle w:val="195"/>
        </w:rPr>
        <w:t>FileSystem fs</w:t>
      </w:r>
      <w:r>
        <w:rPr>
          <w:rStyle w:val="185"/>
        </w:rPr>
        <w:t>,</w:t>
      </w:r>
      <w:r>
        <w:rPr>
          <w:rStyle w:val="195"/>
        </w:rPr>
        <w:t xml:space="preserve"> Path directory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收集所有小文件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List</w:t>
      </w:r>
      <w:r>
        <w:rPr>
          <w:rStyle w:val="185"/>
        </w:rPr>
        <w:t>&lt;</w:t>
      </w:r>
      <w:r>
        <w:rPr>
          <w:rStyle w:val="195"/>
        </w:rPr>
        <w:t>LocatedFileStatus</w:t>
      </w:r>
      <w:r>
        <w:rPr>
          <w:rStyle w:val="185"/>
        </w:rPr>
        <w:t>&gt;</w:t>
      </w:r>
      <w:r>
        <w:rPr>
          <w:rStyle w:val="195"/>
        </w:rPr>
        <w:t xml:space="preserve"> smallFiles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ArrayList</w:t>
      </w:r>
      <w:r>
        <w:rPr>
          <w:rStyle w:val="185"/>
        </w:rPr>
        <w:t>&lt;&gt;();</w:t>
      </w:r>
      <w:r>
        <w:br w:type="textWrapping"/>
      </w:r>
      <w:r>
        <w:rPr>
          <w:rStyle w:val="195"/>
        </w:rPr>
        <w:t xml:space="preserve">        RemoteIterator</w:t>
      </w:r>
      <w:r>
        <w:rPr>
          <w:rStyle w:val="185"/>
        </w:rPr>
        <w:t>&lt;</w:t>
      </w:r>
      <w:r>
        <w:rPr>
          <w:rStyle w:val="195"/>
        </w:rPr>
        <w:t>LocatedFileStatus</w:t>
      </w:r>
      <w:r>
        <w:rPr>
          <w:rStyle w:val="185"/>
        </w:rPr>
        <w:t>&gt;</w:t>
      </w:r>
      <w:r>
        <w:rPr>
          <w:rStyle w:val="195"/>
        </w:rPr>
        <w:t xml:space="preserve"> iterator </w:t>
      </w:r>
      <w:r>
        <w:rPr>
          <w:rStyle w:val="185"/>
        </w:rPr>
        <w:t>=</w:t>
      </w:r>
      <w:r>
        <w:rPr>
          <w:rStyle w:val="195"/>
        </w:rPr>
        <w:t xml:space="preserve"> fs</w:t>
      </w:r>
      <w:r>
        <w:rPr>
          <w:rStyle w:val="185"/>
        </w:rPr>
        <w:t>.</w:t>
      </w:r>
      <w:r>
        <w:rPr>
          <w:rStyle w:val="182"/>
        </w:rPr>
        <w:t>listFiles</w:t>
      </w:r>
      <w:r>
        <w:rPr>
          <w:rStyle w:val="185"/>
        </w:rPr>
        <w:t>(</w:t>
      </w:r>
      <w:r>
        <w:rPr>
          <w:rStyle w:val="195"/>
        </w:rPr>
        <w:t>directory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true</w:t>
      </w:r>
      <w:r>
        <w:rPr>
          <w:rStyle w:val="185"/>
        </w:rPr>
        <w:t>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while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iterator</w:t>
      </w:r>
      <w:r>
        <w:rPr>
          <w:rStyle w:val="185"/>
        </w:rPr>
        <w:t>.</w:t>
      </w:r>
      <w:r>
        <w:rPr>
          <w:rStyle w:val="182"/>
        </w:rPr>
        <w:t>hasNext</w:t>
      </w:r>
      <w:r>
        <w:rPr>
          <w:rStyle w:val="185"/>
        </w:rPr>
        <w:t>())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LocatedFileStatus file </w:t>
      </w:r>
      <w:r>
        <w:rPr>
          <w:rStyle w:val="185"/>
        </w:rPr>
        <w:t>=</w:t>
      </w:r>
      <w:r>
        <w:rPr>
          <w:rStyle w:val="195"/>
        </w:rPr>
        <w:t xml:space="preserve"> iterator</w:t>
      </w:r>
      <w:r>
        <w:rPr>
          <w:rStyle w:val="185"/>
        </w:rPr>
        <w:t>.</w:t>
      </w:r>
      <w:r>
        <w:rPr>
          <w:rStyle w:val="182"/>
        </w:rPr>
        <w:t>next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(!</w:t>
      </w:r>
      <w:r>
        <w:rPr>
          <w:rStyle w:val="195"/>
        </w:rPr>
        <w:t>file</w:t>
      </w:r>
      <w:r>
        <w:rPr>
          <w:rStyle w:val="185"/>
        </w:rPr>
        <w:t>.</w:t>
      </w:r>
      <w:r>
        <w:rPr>
          <w:rStyle w:val="182"/>
        </w:rPr>
        <w:t>isDirectory</w:t>
      </w:r>
      <w:r>
        <w:rPr>
          <w:rStyle w:val="185"/>
        </w:rPr>
        <w:t>()</w:t>
      </w:r>
      <w:r>
        <w:rPr>
          <w:rStyle w:val="195"/>
        </w:rPr>
        <w:t xml:space="preserve"> </w:t>
      </w:r>
      <w:r>
        <w:rPr>
          <w:rStyle w:val="185"/>
        </w:rPr>
        <w:t>&amp;&amp;</w:t>
      </w:r>
      <w:r>
        <w:rPr>
          <w:rStyle w:val="195"/>
        </w:rPr>
        <w:t xml:space="preserve"> file</w:t>
      </w:r>
      <w:r>
        <w:rPr>
          <w:rStyle w:val="185"/>
        </w:rPr>
        <w:t>.</w:t>
      </w:r>
      <w:r>
        <w:rPr>
          <w:rStyle w:val="182"/>
        </w:rPr>
        <w:t>getLen</w:t>
      </w:r>
      <w:r>
        <w:rPr>
          <w:rStyle w:val="185"/>
        </w:rPr>
        <w:t>()</w:t>
      </w:r>
      <w:r>
        <w:rPr>
          <w:rStyle w:val="195"/>
        </w:rPr>
        <w:t xml:space="preserve"> </w:t>
      </w:r>
      <w:r>
        <w:rPr>
          <w:rStyle w:val="185"/>
        </w:rPr>
        <w:t>&lt;</w:t>
      </w:r>
      <w:r>
        <w:rPr>
          <w:rStyle w:val="195"/>
        </w:rPr>
        <w:t xml:space="preserve"> SMALL_FILE_THRESHOLD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smallFiles</w:t>
      </w:r>
      <w:r>
        <w:rPr>
          <w:rStyle w:val="185"/>
        </w:rPr>
        <w:t>.</w:t>
      </w:r>
      <w:r>
        <w:rPr>
          <w:rStyle w:val="182"/>
        </w:rPr>
        <w:t>add</w:t>
      </w:r>
      <w:r>
        <w:rPr>
          <w:rStyle w:val="185"/>
        </w:rPr>
        <w:t>(</w:t>
      </w:r>
      <w:r>
        <w:rPr>
          <w:rStyle w:val="195"/>
        </w:rPr>
        <w:t>file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smallFiles</w:t>
      </w:r>
      <w:r>
        <w:rPr>
          <w:rStyle w:val="185"/>
        </w:rPr>
        <w:t>.</w:t>
      </w:r>
      <w:r>
        <w:rPr>
          <w:rStyle w:val="182"/>
        </w:rPr>
        <w:t>isEmpty</w:t>
      </w:r>
      <w:r>
        <w:rPr>
          <w:rStyle w:val="185"/>
        </w:rPr>
        <w:t>())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System</w:t>
      </w:r>
      <w:r>
        <w:rPr>
          <w:rStyle w:val="185"/>
        </w:rPr>
        <w:t>.</w:t>
      </w:r>
      <w:r>
        <w:rPr>
          <w:rStyle w:val="182"/>
        </w:rPr>
        <w:t>out</w:t>
      </w:r>
      <w:r>
        <w:rPr>
          <w:rStyle w:val="185"/>
        </w:rPr>
        <w:t>.</w:t>
      </w:r>
      <w:r>
        <w:rPr>
          <w:rStyle w:val="182"/>
        </w:rPr>
        <w:t>println</w:t>
      </w:r>
      <w:r>
        <w:rPr>
          <w:rStyle w:val="185"/>
        </w:rPr>
        <w:t>(</w:t>
      </w:r>
      <w:r>
        <w:rPr>
          <w:rStyle w:val="173"/>
        </w:rPr>
        <w:t>"No small files found to merge."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return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System</w:t>
      </w:r>
      <w:r>
        <w:rPr>
          <w:rStyle w:val="185"/>
        </w:rPr>
        <w:t>.</w:t>
      </w:r>
      <w:r>
        <w:rPr>
          <w:rStyle w:val="182"/>
        </w:rPr>
        <w:t>out</w:t>
      </w:r>
      <w:r>
        <w:rPr>
          <w:rStyle w:val="185"/>
        </w:rPr>
        <w:t>.</w:t>
      </w:r>
      <w:r>
        <w:rPr>
          <w:rStyle w:val="182"/>
        </w:rPr>
        <w:t>printf</w:t>
      </w:r>
      <w:r>
        <w:rPr>
          <w:rStyle w:val="185"/>
        </w:rPr>
        <w:t>(</w:t>
      </w:r>
      <w:r>
        <w:rPr>
          <w:rStyle w:val="173"/>
        </w:rPr>
        <w:t xml:space="preserve">"Found </w:t>
      </w:r>
      <w:r>
        <w:rPr>
          <w:rStyle w:val="172"/>
        </w:rPr>
        <w:t>%d</w:t>
      </w:r>
      <w:r>
        <w:rPr>
          <w:rStyle w:val="173"/>
        </w:rPr>
        <w:t xml:space="preserve"> small files to merge.</w:t>
      </w:r>
      <w:r>
        <w:rPr>
          <w:rStyle w:val="172"/>
        </w:rPr>
        <w:t>%n</w:t>
      </w:r>
      <w:r>
        <w:rPr>
          <w:rStyle w:val="173"/>
        </w:rPr>
        <w:t>"</w:t>
      </w:r>
      <w:r>
        <w:rPr>
          <w:rStyle w:val="185"/>
        </w:rPr>
        <w:t>,</w:t>
      </w:r>
      <w:r>
        <w:rPr>
          <w:rStyle w:val="195"/>
        </w:rPr>
        <w:t xml:space="preserve"> smallFiles</w:t>
      </w:r>
      <w:r>
        <w:rPr>
          <w:rStyle w:val="185"/>
        </w:rPr>
        <w:t>.</w:t>
      </w:r>
      <w:r>
        <w:rPr>
          <w:rStyle w:val="182"/>
        </w:rPr>
        <w:t>size</w:t>
      </w:r>
      <w:r>
        <w:rPr>
          <w:rStyle w:val="185"/>
        </w:rPr>
        <w:t>());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合并小文件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6"/>
        </w:rPr>
        <w:t>int</w:t>
      </w:r>
      <w:r>
        <w:rPr>
          <w:rStyle w:val="195"/>
        </w:rPr>
        <w:t xml:space="preserve"> mergedFileCount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6"/>
        </w:rPr>
        <w:t>long</w:t>
      </w:r>
      <w:r>
        <w:rPr>
          <w:rStyle w:val="195"/>
        </w:rPr>
        <w:t xml:space="preserve"> currentSize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List</w:t>
      </w:r>
      <w:r>
        <w:rPr>
          <w:rStyle w:val="185"/>
        </w:rPr>
        <w:t>&lt;</w:t>
      </w:r>
      <w:r>
        <w:rPr>
          <w:rStyle w:val="195"/>
        </w:rPr>
        <w:t>LocatedFileStatus</w:t>
      </w:r>
      <w:r>
        <w:rPr>
          <w:rStyle w:val="185"/>
        </w:rPr>
        <w:t>&gt;</w:t>
      </w:r>
      <w:r>
        <w:rPr>
          <w:rStyle w:val="195"/>
        </w:rPr>
        <w:t xml:space="preserve"> currentBatch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ArrayList</w:t>
      </w:r>
      <w:r>
        <w:rPr>
          <w:rStyle w:val="185"/>
        </w:rPr>
        <w:t>&lt;&gt;();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LocatedFileStatus file </w:t>
      </w:r>
      <w:r>
        <w:rPr>
          <w:rStyle w:val="185"/>
        </w:rPr>
        <w:t>:</w:t>
      </w:r>
      <w:r>
        <w:rPr>
          <w:rStyle w:val="195"/>
        </w:rPr>
        <w:t xml:space="preserve"> smallFiles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currentSize </w:t>
      </w:r>
      <w:r>
        <w:rPr>
          <w:rStyle w:val="185"/>
        </w:rPr>
        <w:t>+</w:t>
      </w:r>
      <w:r>
        <w:rPr>
          <w:rStyle w:val="195"/>
        </w:rPr>
        <w:t xml:space="preserve"> file</w:t>
      </w:r>
      <w:r>
        <w:rPr>
          <w:rStyle w:val="185"/>
        </w:rPr>
        <w:t>.</w:t>
      </w:r>
      <w:r>
        <w:rPr>
          <w:rStyle w:val="182"/>
        </w:rPr>
        <w:t>getLen</w:t>
      </w:r>
      <w:r>
        <w:rPr>
          <w:rStyle w:val="185"/>
        </w:rPr>
        <w:t>()</w:t>
      </w:r>
      <w:r>
        <w:rPr>
          <w:rStyle w:val="195"/>
        </w:rPr>
        <w:t xml:space="preserve"> </w:t>
      </w:r>
      <w:r>
        <w:rPr>
          <w:rStyle w:val="185"/>
        </w:rPr>
        <w:t>&gt;</w:t>
      </w:r>
      <w:r>
        <w:rPr>
          <w:rStyle w:val="195"/>
        </w:rPr>
        <w:t xml:space="preserve"> MAX_MERGED_FILE_SIZE </w:t>
      </w:r>
      <w:r>
        <w:rPr>
          <w:rStyle w:val="185"/>
        </w:rPr>
        <w:t>&amp;&amp;</w:t>
      </w:r>
      <w:r>
        <w:rPr>
          <w:rStyle w:val="195"/>
        </w:rPr>
        <w:t xml:space="preserve"> </w:t>
      </w:r>
      <w:r>
        <w:rPr>
          <w:rStyle w:val="185"/>
        </w:rPr>
        <w:t>!</w:t>
      </w:r>
      <w:r>
        <w:rPr>
          <w:rStyle w:val="195"/>
        </w:rPr>
        <w:t>currentBatch</w:t>
      </w:r>
      <w:r>
        <w:rPr>
          <w:rStyle w:val="185"/>
        </w:rPr>
        <w:t>.</w:t>
      </w:r>
      <w:r>
        <w:rPr>
          <w:rStyle w:val="182"/>
        </w:rPr>
        <w:t>isEmpty</w:t>
      </w:r>
      <w:r>
        <w:rPr>
          <w:rStyle w:val="185"/>
        </w:rPr>
        <w:t>())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2"/>
        </w:rPr>
        <w:t>createMergedFile</w:t>
      </w:r>
      <w:r>
        <w:rPr>
          <w:rStyle w:val="185"/>
        </w:rPr>
        <w:t>(</w:t>
      </w:r>
      <w:r>
        <w:rPr>
          <w:rStyle w:val="195"/>
        </w:rPr>
        <w:t>fs</w:t>
      </w:r>
      <w:r>
        <w:rPr>
          <w:rStyle w:val="185"/>
        </w:rPr>
        <w:t>,</w:t>
      </w:r>
      <w:r>
        <w:rPr>
          <w:rStyle w:val="195"/>
        </w:rPr>
        <w:t xml:space="preserve"> directory</w:t>
      </w:r>
      <w:r>
        <w:rPr>
          <w:rStyle w:val="185"/>
        </w:rPr>
        <w:t>,</w:t>
      </w:r>
      <w:r>
        <w:rPr>
          <w:rStyle w:val="195"/>
        </w:rPr>
        <w:t xml:space="preserve"> currentBatch</w:t>
      </w:r>
      <w:r>
        <w:rPr>
          <w:rStyle w:val="185"/>
        </w:rPr>
        <w:t>,</w:t>
      </w:r>
      <w:r>
        <w:rPr>
          <w:rStyle w:val="195"/>
        </w:rPr>
        <w:t xml:space="preserve"> mergedFileCount</w:t>
      </w:r>
      <w:r>
        <w:rPr>
          <w:rStyle w:val="185"/>
        </w:rPr>
        <w:t>++);</w:t>
      </w:r>
      <w:r>
        <w:br w:type="textWrapping"/>
      </w:r>
      <w:r>
        <w:rPr>
          <w:rStyle w:val="195"/>
        </w:rPr>
        <w:t xml:space="preserve">                currentBatch</w:t>
      </w:r>
      <w:r>
        <w:rPr>
          <w:rStyle w:val="185"/>
        </w:rPr>
        <w:t>.</w:t>
      </w:r>
      <w:r>
        <w:rPr>
          <w:rStyle w:val="182"/>
        </w:rPr>
        <w:t>clear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    currentSize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currentBatch</w:t>
      </w:r>
      <w:r>
        <w:rPr>
          <w:rStyle w:val="185"/>
        </w:rPr>
        <w:t>.</w:t>
      </w:r>
      <w:r>
        <w:rPr>
          <w:rStyle w:val="182"/>
        </w:rPr>
        <w:t>add</w:t>
      </w:r>
      <w:r>
        <w:rPr>
          <w:rStyle w:val="185"/>
        </w:rPr>
        <w:t>(</w:t>
      </w:r>
      <w:r>
        <w:rPr>
          <w:rStyle w:val="195"/>
        </w:rPr>
        <w:t>file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currentSize </w:t>
      </w:r>
      <w:r>
        <w:rPr>
          <w:rStyle w:val="185"/>
        </w:rPr>
        <w:t>+=</w:t>
      </w:r>
      <w:r>
        <w:rPr>
          <w:rStyle w:val="195"/>
        </w:rPr>
        <w:t xml:space="preserve"> file</w:t>
      </w:r>
      <w:r>
        <w:rPr>
          <w:rStyle w:val="185"/>
        </w:rPr>
        <w:t>.</w:t>
      </w:r>
      <w:r>
        <w:rPr>
          <w:rStyle w:val="182"/>
        </w:rPr>
        <w:t>getLen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创建最后一个合并文件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(!</w:t>
      </w:r>
      <w:r>
        <w:rPr>
          <w:rStyle w:val="195"/>
        </w:rPr>
        <w:t>currentBatch</w:t>
      </w:r>
      <w:r>
        <w:rPr>
          <w:rStyle w:val="185"/>
        </w:rPr>
        <w:t>.</w:t>
      </w:r>
      <w:r>
        <w:rPr>
          <w:rStyle w:val="182"/>
        </w:rPr>
        <w:t>isEmpty</w:t>
      </w:r>
      <w:r>
        <w:rPr>
          <w:rStyle w:val="185"/>
        </w:rPr>
        <w:t>())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2"/>
        </w:rPr>
        <w:t>createMergedFile</w:t>
      </w:r>
      <w:r>
        <w:rPr>
          <w:rStyle w:val="185"/>
        </w:rPr>
        <w:t>(</w:t>
      </w:r>
      <w:r>
        <w:rPr>
          <w:rStyle w:val="195"/>
        </w:rPr>
        <w:t>fs</w:t>
      </w:r>
      <w:r>
        <w:rPr>
          <w:rStyle w:val="185"/>
        </w:rPr>
        <w:t>,</w:t>
      </w:r>
      <w:r>
        <w:rPr>
          <w:rStyle w:val="195"/>
        </w:rPr>
        <w:t xml:space="preserve"> directory</w:t>
      </w:r>
      <w:r>
        <w:rPr>
          <w:rStyle w:val="185"/>
        </w:rPr>
        <w:t>,</w:t>
      </w:r>
      <w:r>
        <w:rPr>
          <w:rStyle w:val="195"/>
        </w:rPr>
        <w:t xml:space="preserve"> currentBatch</w:t>
      </w:r>
      <w:r>
        <w:rPr>
          <w:rStyle w:val="185"/>
        </w:rPr>
        <w:t>,</w:t>
      </w:r>
      <w:r>
        <w:rPr>
          <w:rStyle w:val="195"/>
        </w:rPr>
        <w:t xml:space="preserve"> mergedFileCount</w:t>
      </w:r>
      <w:r>
        <w:rPr>
          <w:rStyle w:val="185"/>
        </w:rPr>
        <w:t>++);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System</w:t>
      </w:r>
      <w:r>
        <w:rPr>
          <w:rStyle w:val="185"/>
        </w:rPr>
        <w:t>.</w:t>
      </w:r>
      <w:r>
        <w:rPr>
          <w:rStyle w:val="182"/>
        </w:rPr>
        <w:t>out</w:t>
      </w:r>
      <w:r>
        <w:rPr>
          <w:rStyle w:val="185"/>
        </w:rPr>
        <w:t>.</w:t>
      </w:r>
      <w:r>
        <w:rPr>
          <w:rStyle w:val="182"/>
        </w:rPr>
        <w:t>printf</w:t>
      </w:r>
      <w:r>
        <w:rPr>
          <w:rStyle w:val="185"/>
        </w:rPr>
        <w:t>(</w:t>
      </w:r>
      <w:r>
        <w:rPr>
          <w:rStyle w:val="173"/>
        </w:rPr>
        <w:t xml:space="preserve">"Successfully merged into </w:t>
      </w:r>
      <w:r>
        <w:rPr>
          <w:rStyle w:val="172"/>
        </w:rPr>
        <w:t>%d</w:t>
      </w:r>
      <w:r>
        <w:rPr>
          <w:rStyle w:val="173"/>
        </w:rPr>
        <w:t xml:space="preserve"> files.</w:t>
      </w:r>
      <w:r>
        <w:rPr>
          <w:rStyle w:val="172"/>
        </w:rPr>
        <w:t>%n</w:t>
      </w:r>
      <w:r>
        <w:rPr>
          <w:rStyle w:val="173"/>
        </w:rPr>
        <w:t>"</w:t>
      </w:r>
      <w:r>
        <w:rPr>
          <w:rStyle w:val="185"/>
        </w:rPr>
        <w:t>,</w:t>
      </w:r>
      <w:r>
        <w:rPr>
          <w:rStyle w:val="195"/>
        </w:rPr>
        <w:t xml:space="preserve"> mergedFileCount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createMergedFile</w:t>
      </w:r>
      <w:r>
        <w:rPr>
          <w:rStyle w:val="185"/>
        </w:rPr>
        <w:t>(</w:t>
      </w:r>
      <w:r>
        <w:rPr>
          <w:rStyle w:val="195"/>
        </w:rPr>
        <w:t>FileSystem fs</w:t>
      </w:r>
      <w:r>
        <w:rPr>
          <w:rStyle w:val="185"/>
        </w:rPr>
        <w:t>,</w:t>
      </w:r>
      <w:r>
        <w:rPr>
          <w:rStyle w:val="195"/>
        </w:rPr>
        <w:t xml:space="preserve"> Path directory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List</w:t>
      </w:r>
      <w:r>
        <w:rPr>
          <w:rStyle w:val="185"/>
        </w:rPr>
        <w:t>&lt;</w:t>
      </w:r>
      <w:r>
        <w:rPr>
          <w:rStyle w:val="195"/>
        </w:rPr>
        <w:t>LocatedFileStatus</w:t>
      </w:r>
      <w:r>
        <w:rPr>
          <w:rStyle w:val="185"/>
        </w:rPr>
        <w:t>&gt;</w:t>
      </w:r>
      <w:r>
        <w:rPr>
          <w:rStyle w:val="195"/>
        </w:rPr>
        <w:t xml:space="preserve"> files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6"/>
        </w:rPr>
        <w:t>int</w:t>
      </w:r>
      <w:r>
        <w:rPr>
          <w:rStyle w:val="195"/>
        </w:rPr>
        <w:t xml:space="preserve"> batchIndex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创建合并文件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String</w:t>
      </w:r>
      <w:r>
        <w:rPr>
          <w:rStyle w:val="195"/>
        </w:rPr>
        <w:t xml:space="preserve"> mergedFileName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85"/>
        </w:rPr>
        <w:t>.</w:t>
      </w:r>
      <w:r>
        <w:rPr>
          <w:rStyle w:val="182"/>
        </w:rPr>
        <w:t>format</w:t>
      </w:r>
      <w:r>
        <w:rPr>
          <w:rStyle w:val="185"/>
        </w:rPr>
        <w:t>(</w:t>
      </w:r>
      <w:r>
        <w:rPr>
          <w:rStyle w:val="173"/>
        </w:rPr>
        <w:t>"merged_file_</w:t>
      </w:r>
      <w:r>
        <w:rPr>
          <w:rStyle w:val="172"/>
        </w:rPr>
        <w:t>%d</w:t>
      </w:r>
      <w:r>
        <w:rPr>
          <w:rStyle w:val="173"/>
        </w:rPr>
        <w:t>_</w:t>
      </w:r>
      <w:r>
        <w:rPr>
          <w:rStyle w:val="172"/>
        </w:rPr>
        <w:t>%d</w:t>
      </w:r>
      <w:r>
        <w:rPr>
          <w:rStyle w:val="173"/>
        </w:rPr>
        <w:t>.txt"</w:t>
      </w:r>
      <w:r>
        <w:rPr>
          <w:rStyle w:val="185"/>
        </w:rPr>
        <w:t>,</w:t>
      </w:r>
      <w:r>
        <w:rPr>
          <w:rStyle w:val="195"/>
        </w:rPr>
        <w:t xml:space="preserve"> batchIndex</w:t>
      </w:r>
      <w:r>
        <w:rPr>
          <w:rStyle w:val="185"/>
        </w:rPr>
        <w:t>,</w:t>
      </w:r>
      <w:r>
        <w:rPr>
          <w:rStyle w:val="195"/>
        </w:rPr>
        <w:t xml:space="preserve"> files</w:t>
      </w:r>
      <w:r>
        <w:rPr>
          <w:rStyle w:val="185"/>
        </w:rPr>
        <w:t>.</w:t>
      </w:r>
      <w:r>
        <w:rPr>
          <w:rStyle w:val="182"/>
        </w:rPr>
        <w:t>size</w:t>
      </w:r>
      <w:r>
        <w:rPr>
          <w:rStyle w:val="185"/>
        </w:rPr>
        <w:t>());</w:t>
      </w:r>
      <w:r>
        <w:br w:type="textWrapping"/>
      </w:r>
      <w:r>
        <w:rPr>
          <w:rStyle w:val="195"/>
        </w:rPr>
        <w:t xml:space="preserve">        Path mergedFilePath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Path</w:t>
      </w:r>
      <w:r>
        <w:rPr>
          <w:rStyle w:val="185"/>
        </w:rPr>
        <w:t>(</w:t>
      </w:r>
      <w:r>
        <w:rPr>
          <w:rStyle w:val="195"/>
        </w:rPr>
        <w:t>directory</w:t>
      </w:r>
      <w:r>
        <w:rPr>
          <w:rStyle w:val="185"/>
        </w:rPr>
        <w:t>,</w:t>
      </w:r>
      <w:r>
        <w:rPr>
          <w:rStyle w:val="195"/>
        </w:rPr>
        <w:t xml:space="preserve"> mergedFileName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FSDataOutputStream out </w:t>
      </w:r>
      <w:r>
        <w:rPr>
          <w:rStyle w:val="185"/>
        </w:rPr>
        <w:t>=</w:t>
      </w:r>
      <w:r>
        <w:rPr>
          <w:rStyle w:val="195"/>
        </w:rPr>
        <w:t xml:space="preserve"> fs</w:t>
      </w:r>
      <w:r>
        <w:rPr>
          <w:rStyle w:val="185"/>
        </w:rPr>
        <w:t>.</w:t>
      </w:r>
      <w:r>
        <w:rPr>
          <w:rStyle w:val="182"/>
        </w:rPr>
        <w:t>create</w:t>
      </w:r>
      <w:r>
        <w:rPr>
          <w:rStyle w:val="185"/>
        </w:rPr>
        <w:t>(</w:t>
      </w:r>
      <w:r>
        <w:rPr>
          <w:rStyle w:val="195"/>
        </w:rPr>
        <w:t>mergedFilePath</w:t>
      </w:r>
      <w:r>
        <w:rPr>
          <w:rStyle w:val="185"/>
        </w:rPr>
        <w:t>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try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77"/>
        </w:rPr>
        <w:t>// 写入文件内容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LocatedFileStatus file </w:t>
      </w:r>
      <w:r>
        <w:rPr>
          <w:rStyle w:val="185"/>
        </w:rPr>
        <w:t>:</w:t>
      </w:r>
      <w:r>
        <w:rPr>
          <w:rStyle w:val="195"/>
        </w:rPr>
        <w:t xml:space="preserve"> files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Path filePath </w:t>
      </w:r>
      <w:r>
        <w:rPr>
          <w:rStyle w:val="185"/>
        </w:rPr>
        <w:t>=</w:t>
      </w:r>
      <w:r>
        <w:rPr>
          <w:rStyle w:val="195"/>
        </w:rPr>
        <w:t xml:space="preserve"> file</w:t>
      </w:r>
      <w:r>
        <w:rPr>
          <w:rStyle w:val="185"/>
        </w:rPr>
        <w:t>.</w:t>
      </w:r>
      <w:r>
        <w:rPr>
          <w:rStyle w:val="182"/>
        </w:rPr>
        <w:t>getPath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    FSDataInputStream in </w:t>
      </w:r>
      <w:r>
        <w:rPr>
          <w:rStyle w:val="185"/>
        </w:rPr>
        <w:t>=</w:t>
      </w:r>
      <w:r>
        <w:rPr>
          <w:rStyle w:val="195"/>
        </w:rPr>
        <w:t xml:space="preserve"> fs</w:t>
      </w:r>
      <w:r>
        <w:rPr>
          <w:rStyle w:val="185"/>
        </w:rPr>
        <w:t>.</w:t>
      </w:r>
      <w:r>
        <w:rPr>
          <w:rStyle w:val="182"/>
        </w:rPr>
        <w:t>open</w:t>
      </w:r>
      <w:r>
        <w:rPr>
          <w:rStyle w:val="185"/>
        </w:rPr>
        <w:t>(</w:t>
      </w:r>
      <w:r>
        <w:rPr>
          <w:rStyle w:val="195"/>
        </w:rPr>
        <w:t>filePath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try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</w:t>
      </w:r>
      <w:r>
        <w:rPr>
          <w:rStyle w:val="166"/>
        </w:rPr>
        <w:t>byte</w:t>
      </w:r>
      <w:r>
        <w:rPr>
          <w:rStyle w:val="185"/>
        </w:rPr>
        <w:t>[]</w:t>
      </w:r>
      <w:r>
        <w:rPr>
          <w:rStyle w:val="195"/>
        </w:rPr>
        <w:t xml:space="preserve"> buffer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66"/>
        </w:rPr>
        <w:t>byte</w:t>
      </w:r>
      <w:r>
        <w:rPr>
          <w:rStyle w:val="185"/>
        </w:rPr>
        <w:t>[</w:t>
      </w:r>
      <w:r>
        <w:rPr>
          <w:rStyle w:val="167"/>
        </w:rPr>
        <w:t>4096</w:t>
      </w:r>
      <w:r>
        <w:rPr>
          <w:rStyle w:val="185"/>
        </w:rPr>
        <w:t>];</w:t>
      </w:r>
      <w:r>
        <w:br w:type="textWrapping"/>
      </w:r>
      <w:r>
        <w:rPr>
          <w:rStyle w:val="195"/>
        </w:rPr>
        <w:t xml:space="preserve">                    </w:t>
      </w:r>
      <w:r>
        <w:rPr>
          <w:rStyle w:val="166"/>
        </w:rPr>
        <w:t>int</w:t>
      </w:r>
      <w:r>
        <w:rPr>
          <w:rStyle w:val="195"/>
        </w:rPr>
        <w:t xml:space="preserve"> bytesRead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        </w:t>
      </w:r>
      <w:r>
        <w:rPr>
          <w:rStyle w:val="184"/>
        </w:rPr>
        <w:t>while</w:t>
      </w:r>
      <w:r>
        <w:rPr>
          <w:rStyle w:val="195"/>
        </w:rPr>
        <w:t xml:space="preserve"> </w:t>
      </w:r>
      <w:r>
        <w:rPr>
          <w:rStyle w:val="185"/>
        </w:rPr>
        <w:t>((</w:t>
      </w:r>
      <w:r>
        <w:rPr>
          <w:rStyle w:val="195"/>
        </w:rPr>
        <w:t xml:space="preserve">bytesRead </w:t>
      </w:r>
      <w:r>
        <w:rPr>
          <w:rStyle w:val="185"/>
        </w:rPr>
        <w:t>=</w:t>
      </w:r>
      <w:r>
        <w:rPr>
          <w:rStyle w:val="195"/>
        </w:rPr>
        <w:t xml:space="preserve"> in</w:t>
      </w:r>
      <w:r>
        <w:rPr>
          <w:rStyle w:val="185"/>
        </w:rPr>
        <w:t>.</w:t>
      </w:r>
      <w:r>
        <w:rPr>
          <w:rStyle w:val="182"/>
        </w:rPr>
        <w:t>read</w:t>
      </w:r>
      <w:r>
        <w:rPr>
          <w:rStyle w:val="185"/>
        </w:rPr>
        <w:t>(</w:t>
      </w:r>
      <w:r>
        <w:rPr>
          <w:rStyle w:val="195"/>
        </w:rPr>
        <w:t>buffer</w:t>
      </w:r>
      <w:r>
        <w:rPr>
          <w:rStyle w:val="185"/>
        </w:rPr>
        <w:t>))</w:t>
      </w:r>
      <w:r>
        <w:rPr>
          <w:rStyle w:val="195"/>
        </w:rPr>
        <w:t xml:space="preserve"> 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    out</w:t>
      </w:r>
      <w:r>
        <w:rPr>
          <w:rStyle w:val="185"/>
        </w:rPr>
        <w:t>.</w:t>
      </w:r>
      <w:r>
        <w:rPr>
          <w:rStyle w:val="182"/>
        </w:rPr>
        <w:t>write</w:t>
      </w:r>
      <w:r>
        <w:rPr>
          <w:rStyle w:val="185"/>
        </w:rPr>
        <w:t>(</w:t>
      </w:r>
      <w:r>
        <w:rPr>
          <w:rStyle w:val="195"/>
        </w:rPr>
        <w:t>buffer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,</w:t>
      </w:r>
      <w:r>
        <w:rPr>
          <w:rStyle w:val="195"/>
        </w:rPr>
        <w:t xml:space="preserve"> bytesRead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        out</w:t>
      </w:r>
      <w:r>
        <w:rPr>
          <w:rStyle w:val="185"/>
        </w:rPr>
        <w:t>.</w:t>
      </w:r>
      <w:r>
        <w:rPr>
          <w:rStyle w:val="182"/>
        </w:rPr>
        <w:t>writeBytes</w:t>
      </w:r>
      <w:r>
        <w:rPr>
          <w:rStyle w:val="185"/>
        </w:rPr>
        <w:t>(</w:t>
      </w:r>
      <w:r>
        <w:rPr>
          <w:rStyle w:val="173"/>
        </w:rPr>
        <w:t>"</w:t>
      </w:r>
      <w:r>
        <w:rPr>
          <w:rStyle w:val="172"/>
        </w:rPr>
        <w:t>\n</w:t>
      </w:r>
      <w:r>
        <w:rPr>
          <w:rStyle w:val="173"/>
        </w:rPr>
        <w:t>"</w:t>
      </w:r>
      <w:r>
        <w:rPr>
          <w:rStyle w:val="185"/>
        </w:rPr>
        <w:t>);</w:t>
      </w:r>
      <w:r>
        <w:rPr>
          <w:rStyle w:val="195"/>
        </w:rPr>
        <w:t xml:space="preserve"> </w:t>
      </w:r>
      <w:r>
        <w:rPr>
          <w:rStyle w:val="177"/>
        </w:rPr>
        <w:t>// Add a newline between files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rPr>
          <w:rStyle w:val="195"/>
        </w:rPr>
        <w:t xml:space="preserve"> </w:t>
      </w:r>
      <w:r>
        <w:rPr>
          <w:rStyle w:val="184"/>
        </w:rPr>
        <w:t>finally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in</w:t>
      </w:r>
      <w:r>
        <w:rPr>
          <w:rStyle w:val="185"/>
        </w:rPr>
        <w:t>.</w:t>
      </w:r>
      <w:r>
        <w:rPr>
          <w:rStyle w:val="182"/>
        </w:rPr>
        <w:t>close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rPr>
          <w:rStyle w:val="195"/>
        </w:rPr>
        <w:t xml:space="preserve"> </w:t>
      </w:r>
      <w:r>
        <w:rPr>
          <w:rStyle w:val="184"/>
        </w:rPr>
        <w:t>finally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out</w:t>
      </w:r>
      <w:r>
        <w:rPr>
          <w:rStyle w:val="185"/>
        </w:rPr>
        <w:t>.</w:t>
      </w:r>
      <w:r>
        <w:rPr>
          <w:rStyle w:val="182"/>
        </w:rPr>
        <w:t>close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删除原始小文件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LocatedFileStatus file </w:t>
      </w:r>
      <w:r>
        <w:rPr>
          <w:rStyle w:val="185"/>
        </w:rPr>
        <w:t>:</w:t>
      </w:r>
      <w:r>
        <w:rPr>
          <w:rStyle w:val="195"/>
        </w:rPr>
        <w:t xml:space="preserve"> files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fs</w:t>
      </w:r>
      <w:r>
        <w:rPr>
          <w:rStyle w:val="185"/>
        </w:rPr>
        <w:t>.</w:t>
      </w:r>
      <w:r>
        <w:rPr>
          <w:rStyle w:val="182"/>
        </w:rPr>
        <w:t>delete</w:t>
      </w:r>
      <w:r>
        <w:rPr>
          <w:rStyle w:val="185"/>
        </w:rPr>
        <w:t>(</w:t>
      </w:r>
      <w:r>
        <w:rPr>
          <w:rStyle w:val="195"/>
        </w:rPr>
        <w:t>file</w:t>
      </w:r>
      <w:r>
        <w:rPr>
          <w:rStyle w:val="185"/>
        </w:rPr>
        <w:t>.</w:t>
      </w:r>
      <w:r>
        <w:rPr>
          <w:rStyle w:val="182"/>
        </w:rPr>
        <w:t>getPath</w:t>
      </w:r>
      <w:r>
        <w:rPr>
          <w:rStyle w:val="185"/>
        </w:rPr>
        <w:t>(),</w:t>
      </w:r>
      <w:r>
        <w:rPr>
          <w:rStyle w:val="195"/>
        </w:rPr>
        <w:t xml:space="preserve"> </w:t>
      </w:r>
      <w:r>
        <w:rPr>
          <w:rStyle w:val="165"/>
        </w:rPr>
        <w:t>false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System</w:t>
      </w:r>
      <w:r>
        <w:rPr>
          <w:rStyle w:val="185"/>
        </w:rPr>
        <w:t>.</w:t>
      </w:r>
      <w:r>
        <w:rPr>
          <w:rStyle w:val="182"/>
        </w:rPr>
        <w:t>out</w:t>
      </w:r>
      <w:r>
        <w:rPr>
          <w:rStyle w:val="185"/>
        </w:rPr>
        <w:t>.</w:t>
      </w:r>
      <w:r>
        <w:rPr>
          <w:rStyle w:val="182"/>
        </w:rPr>
        <w:t>printf</w:t>
      </w:r>
      <w:r>
        <w:rPr>
          <w:rStyle w:val="185"/>
        </w:rPr>
        <w:t>(</w:t>
      </w:r>
      <w:r>
        <w:rPr>
          <w:rStyle w:val="173"/>
        </w:rPr>
        <w:t xml:space="preserve">"Created merged file: </w:t>
      </w:r>
      <w:r>
        <w:rPr>
          <w:rStyle w:val="172"/>
        </w:rPr>
        <w:t>%s</w:t>
      </w:r>
      <w:r>
        <w:rPr>
          <w:rStyle w:val="173"/>
        </w:rPr>
        <w:t xml:space="preserve"> with </w:t>
      </w:r>
      <w:r>
        <w:rPr>
          <w:rStyle w:val="172"/>
        </w:rPr>
        <w:t>%d</w:t>
      </w:r>
      <w:r>
        <w:rPr>
          <w:rStyle w:val="173"/>
        </w:rPr>
        <w:t xml:space="preserve"> small files.</w:t>
      </w:r>
      <w:r>
        <w:rPr>
          <w:rStyle w:val="172"/>
        </w:rPr>
        <w:t>%n</w:t>
      </w:r>
      <w:r>
        <w:rPr>
          <w:rStyle w:val="173"/>
        </w:rPr>
        <w:t>"</w:t>
      </w:r>
      <w:r>
        <w:rPr>
          <w:rStyle w:val="185"/>
        </w:rPr>
        <w:t>,</w:t>
      </w:r>
      <w:r>
        <w:rPr>
          <w:rStyle w:val="195"/>
        </w:rPr>
        <w:t xml:space="preserve"> mergedFileName</w:t>
      </w:r>
      <w:r>
        <w:rPr>
          <w:rStyle w:val="185"/>
        </w:rPr>
        <w:t>,</w:t>
      </w:r>
      <w:r>
        <w:rPr>
          <w:rStyle w:val="195"/>
        </w:rPr>
        <w:t xml:space="preserve"> files</w:t>
      </w:r>
      <w:r>
        <w:rPr>
          <w:rStyle w:val="185"/>
        </w:rPr>
        <w:t>.</w:t>
      </w:r>
      <w:r>
        <w:rPr>
          <w:rStyle w:val="182"/>
        </w:rPr>
        <w:t>size</w:t>
      </w:r>
      <w:r>
        <w:rPr>
          <w:rStyle w:val="185"/>
        </w:rPr>
        <w:t>());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rPr>
          <w:rStyle w:val="185"/>
        </w:rPr>
        <w:t>}</w:t>
      </w:r>
    </w:p>
    <w:bookmarkEnd w:id="19"/>
    <w:bookmarkEnd w:id="20"/>
    <w:p w14:paraId="55819299">
      <w:pPr>
        <w:pStyle w:val="5"/>
      </w:pPr>
      <w:bookmarkStart w:id="21" w:name="运行命令-1"/>
      <w:r>
        <w:rPr>
          <w:rFonts w:hint="eastAsia"/>
        </w:rPr>
        <w:t>运行命令</w:t>
      </w:r>
    </w:p>
    <w:p w14:paraId="24BFBDBB">
      <w:pPr>
        <w:pStyle w:val="164"/>
      </w:pPr>
      <w:r>
        <w:rPr>
          <w:rStyle w:val="187"/>
        </w:rPr>
        <w:t>hadoop</w:t>
      </w:r>
      <w:r>
        <w:rPr>
          <w:rStyle w:val="195"/>
        </w:rPr>
        <w:t xml:space="preserve"> jar target/hadoop-experiments-1.0-SNAPSHOT.jar com.example.hdfs.HDFSFileMerger /tmp/topic1_2_000001</w:t>
      </w:r>
    </w:p>
    <w:bookmarkEnd w:id="21"/>
    <w:p w14:paraId="2974EE38">
      <w:pPr>
        <w:pStyle w:val="5"/>
      </w:pPr>
      <w:bookmarkStart w:id="22" w:name="实验结果-1"/>
      <w:r>
        <w:rPr>
          <w:rFonts w:hint="eastAsia"/>
        </w:rPr>
        <w:t>实验结果</w:t>
      </w:r>
    </w:p>
    <w:p w14:paraId="53B2329A">
      <w:pPr>
        <w:pStyle w:val="6"/>
      </w:pPr>
      <w:bookmarkStart w:id="23" w:name="运行输出-1"/>
      <w:r>
        <w:rPr>
          <w:rFonts w:hint="eastAsia"/>
        </w:rPr>
        <w:t>运行输出</w:t>
      </w:r>
    </w:p>
    <w:bookmarkEnd w:id="23"/>
    <w:p w14:paraId="02E203CD">
      <w:pPr>
        <w:pStyle w:val="6"/>
      </w:pPr>
      <w:bookmarkStart w:id="24" w:name="结果分析-1"/>
      <w:r>
        <w:drawing>
          <wp:inline distT="0" distB="0" distL="114300" distR="114300">
            <wp:extent cx="5469890" cy="144335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9" w:name="_GoBack"/>
      <w:bookmarkEnd w:id="29"/>
      <w:r>
        <w:rPr>
          <w:rFonts w:hint="eastAsia"/>
        </w:rPr>
        <w:t>结果分析</w:t>
      </w:r>
    </w:p>
    <w:p w14:paraId="31C1BDD3">
      <w:pPr>
        <w:numPr>
          <w:ilvl w:val="0"/>
          <w:numId w:val="12"/>
        </w:numPr>
      </w:pPr>
      <w:r>
        <w:rPr>
          <w:rFonts w:hint="eastAsia"/>
        </w:rPr>
        <w:t>程序成功识别并收集了所有小于1KB的小文件</w:t>
      </w:r>
    </w:p>
    <w:p w14:paraId="43463EB7">
      <w:pPr>
        <w:numPr>
          <w:ilvl w:val="0"/>
          <w:numId w:val="12"/>
        </w:numPr>
      </w:pPr>
      <w:r>
        <w:rPr>
          <w:rFonts w:hint="eastAsia"/>
        </w:rPr>
        <w:t>将小文件分批合并成了多个不超过20KB的大文件</w:t>
      </w:r>
    </w:p>
    <w:p w14:paraId="1CD5C09E">
      <w:pPr>
        <w:numPr>
          <w:ilvl w:val="0"/>
          <w:numId w:val="12"/>
        </w:numPr>
      </w:pPr>
      <w:r>
        <w:rPr>
          <w:rFonts w:hint="eastAsia"/>
        </w:rPr>
        <w:t>合并后的文件名包含了所合并的小文件个数</w:t>
      </w:r>
    </w:p>
    <w:p w14:paraId="65A2B3B2">
      <w:pPr>
        <w:numPr>
          <w:ilvl w:val="0"/>
          <w:numId w:val="12"/>
        </w:numPr>
      </w:pPr>
      <w:r>
        <w:rPr>
          <w:rFonts w:hint="eastAsia"/>
        </w:rPr>
        <w:t>成功删除了原始小文件</w:t>
      </w:r>
    </w:p>
    <w:p w14:paraId="073F9250">
      <w:pPr>
        <w:numPr>
          <w:ilvl w:val="0"/>
          <w:numId w:val="12"/>
        </w:numPr>
      </w:pPr>
      <w:r>
        <w:rPr>
          <w:rFonts w:hint="eastAsia"/>
        </w:rPr>
        <w:t>合并后的文件总数明显减少，降低了NameNode的内存占用</w:t>
      </w:r>
    </w:p>
    <w:bookmarkEnd w:id="16"/>
    <w:bookmarkEnd w:id="22"/>
    <w:bookmarkEnd w:id="24"/>
    <w:p w14:paraId="4C46FE61">
      <w:pPr>
        <w:pStyle w:val="4"/>
      </w:pPr>
      <w:bookmarkStart w:id="25" w:name="实验总结"/>
      <w:r>
        <w:rPr>
          <w:rFonts w:hint="eastAsia"/>
        </w:rPr>
        <w:t>实验总结</w:t>
      </w:r>
    </w:p>
    <w:p w14:paraId="67BBFBDD">
      <w:pPr>
        <w:pStyle w:val="5"/>
      </w:pPr>
      <w:bookmarkStart w:id="26" w:name="实验收获"/>
      <w:r>
        <w:rPr>
          <w:rFonts w:hint="eastAsia"/>
        </w:rPr>
        <w:t>实验收获</w:t>
      </w:r>
    </w:p>
    <w:p w14:paraId="53E1C91A">
      <w:pPr>
        <w:numPr>
          <w:ilvl w:val="0"/>
          <w:numId w:val="13"/>
        </w:numPr>
      </w:pPr>
      <w:r>
        <w:rPr>
          <w:rFonts w:hint="eastAsia"/>
        </w:rPr>
        <w:t>熟练掌握了HDFS</w:t>
      </w:r>
      <w:r>
        <w:t xml:space="preserve"> Java </w:t>
      </w:r>
      <w:r>
        <w:rPr>
          <w:rFonts w:hint="eastAsia"/>
        </w:rPr>
        <w:t>API的使用方法</w:t>
      </w:r>
    </w:p>
    <w:p w14:paraId="4951E19F">
      <w:pPr>
        <w:numPr>
          <w:ilvl w:val="0"/>
          <w:numId w:val="13"/>
        </w:numPr>
      </w:pPr>
      <w:r>
        <w:rPr>
          <w:rFonts w:hint="eastAsia"/>
        </w:rPr>
        <w:t>学会了如何递归遍历HDFS目录结构</w:t>
      </w:r>
    </w:p>
    <w:p w14:paraId="3C2E523B">
      <w:pPr>
        <w:numPr>
          <w:ilvl w:val="0"/>
          <w:numId w:val="13"/>
        </w:numPr>
      </w:pPr>
      <w:r>
        <w:rPr>
          <w:rFonts w:hint="eastAsia"/>
        </w:rPr>
        <w:t>理解了HDFS文件的基本属性和存储机制</w:t>
      </w:r>
    </w:p>
    <w:p w14:paraId="74680A64">
      <w:pPr>
        <w:numPr>
          <w:ilvl w:val="0"/>
          <w:numId w:val="13"/>
        </w:numPr>
      </w:pPr>
      <w:r>
        <w:rPr>
          <w:rFonts w:hint="eastAsia"/>
        </w:rPr>
        <w:t>理解了HDFS小文件问题的严重性和解决方法</w:t>
      </w:r>
    </w:p>
    <w:p w14:paraId="133049F8">
      <w:pPr>
        <w:numPr>
          <w:ilvl w:val="0"/>
          <w:numId w:val="13"/>
        </w:numPr>
      </w:pPr>
      <w:r>
        <w:rPr>
          <w:rFonts w:hint="eastAsia"/>
        </w:rPr>
        <w:t>掌握了HDFS文件内容的读写操作</w:t>
      </w:r>
    </w:p>
    <w:p w14:paraId="7305A7BC">
      <w:pPr>
        <w:numPr>
          <w:ilvl w:val="0"/>
          <w:numId w:val="13"/>
        </w:numPr>
      </w:pPr>
      <w:r>
        <w:rPr>
          <w:rFonts w:hint="eastAsia"/>
        </w:rPr>
        <w:t>学会了如何按大小合并小文件</w:t>
      </w:r>
    </w:p>
    <w:p w14:paraId="66DC5FF3">
      <w:pPr>
        <w:numPr>
          <w:ilvl w:val="0"/>
          <w:numId w:val="13"/>
        </w:numPr>
      </w:pPr>
      <w:r>
        <w:rPr>
          <w:rFonts w:hint="eastAsia"/>
        </w:rPr>
        <w:t>能够编写简单的HDFS应用程序</w:t>
      </w:r>
    </w:p>
    <w:bookmarkEnd w:id="26"/>
    <w:p w14:paraId="72FFD48F">
      <w:pPr>
        <w:pStyle w:val="5"/>
      </w:pPr>
      <w:bookmarkStart w:id="27" w:name="遇到的问题和解决方案"/>
      <w:r>
        <w:rPr>
          <w:rFonts w:hint="eastAsia"/>
        </w:rPr>
        <w:t>遇到的问题和解决方案</w:t>
      </w:r>
    </w:p>
    <w:p w14:paraId="403F4D4F">
      <w:pPr>
        <w:numPr>
          <w:ilvl w:val="0"/>
          <w:numId w:val="14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：HDFS连接问题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：确保Hadoop配置文件正确，并且HDFS服务正在运行</w:t>
      </w:r>
    </w:p>
    <w:p w14:paraId="5AE522C9">
      <w:pPr>
        <w:numPr>
          <w:ilvl w:val="0"/>
          <w:numId w:val="14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：权限问题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：使用Hadoop用户或具有足够权限的用户运行程序</w:t>
      </w:r>
    </w:p>
    <w:p w14:paraId="1E6EFEFC">
      <w:pPr>
        <w:numPr>
          <w:ilvl w:val="0"/>
          <w:numId w:val="14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：文件路径错误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：仔细检查HDFS路径，确保路径存在且格式正确</w:t>
      </w:r>
    </w:p>
    <w:p w14:paraId="5CCAF69D">
      <w:pPr>
        <w:numPr>
          <w:ilvl w:val="0"/>
          <w:numId w:val="14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：文件大小计算不准确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：使用</w:t>
      </w:r>
      <w:r>
        <w:t>file.getLen()</w:t>
      </w:r>
      <w:r>
        <w:rPr>
          <w:rFonts w:hint="eastAsia"/>
        </w:rPr>
        <w:t>获取准确的文件大小，避免使用其他方法</w:t>
      </w:r>
    </w:p>
    <w:p w14:paraId="2905A120">
      <w:pPr>
        <w:numPr>
          <w:ilvl w:val="0"/>
          <w:numId w:val="14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：合并后的文件过大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：在合并前计算文件大小总和，确保不超过20KB的限制</w:t>
      </w:r>
    </w:p>
    <w:p w14:paraId="1B6E7BFC">
      <w:pPr>
        <w:numPr>
          <w:ilvl w:val="0"/>
          <w:numId w:val="14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：文件读写过程中出现异常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：使用try-with-resources确保资源正确关闭，捕获并处理异常</w:t>
      </w:r>
    </w:p>
    <w:bookmarkEnd w:id="25"/>
    <w:bookmarkEnd w:id="27"/>
    <w:p w14:paraId="58CC5C93">
      <w:pPr>
        <w:pStyle w:val="4"/>
      </w:pPr>
      <w:bookmarkStart w:id="28" w:name="实验结论"/>
      <w:r>
        <w:rPr>
          <w:rFonts w:hint="eastAsia"/>
        </w:rPr>
        <w:t>实验结论</w:t>
      </w:r>
    </w:p>
    <w:p w14:paraId="59F788C1">
      <w:r>
        <w:rPr>
          <w:rFonts w:hint="eastAsia"/>
        </w:rPr>
        <w:t>本实验成功实现了HDFS目录扫描和小文件合并功能。通过实验，深入理解了HDFS的存储机制和Java</w:t>
      </w:r>
      <w:r>
        <w:t xml:space="preserve"> </w:t>
      </w:r>
      <w:r>
        <w:rPr>
          <w:rFonts w:hint="eastAsia"/>
        </w:rPr>
        <w:t>API的使用方法，掌握了HDFS小文件问题的解决方法，为后续HDFS应用开发打下了基础。</w:t>
      </w:r>
    </w:p>
    <w:bookmarkEnd w:id="0"/>
    <w:bookmarkEnd w:id="2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9268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1894</Words>
  <Characters>5629</Characters>
  <Lines>0</Lines>
  <Paragraphs>0</Paragraphs>
  <TotalTime>3</TotalTime>
  <ScaleCrop>false</ScaleCrop>
  <LinksUpToDate>false</LinksUpToDate>
  <CharactersWithSpaces>7294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2026-01-04T04:49:00Z</dcterms:created>
  <dc:creator>未曾相逢已含笑</dc:creator>
  <cp:lastModifiedBy>未曾相逢已含笑</cp:lastModifiedBy>
  <dcterms:modified xsi:type="dcterms:W3CDTF">2026-01-04T04:56:18Z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eyJoZGlkIjoiZjc1ZDk0NDU3NGY2YTUyOWU5ODYxMmRjYTMwNjBiNDEiLCJ1c2VySWQiOiI2OTI2MjU0OTgifQ==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110133BD7EC9414785774BCF76466FF1_12</vt:lpwstr>
  </property>
</Properties>
</file>