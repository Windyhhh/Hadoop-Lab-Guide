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4F6A8">
      <w:pPr>
        <w:pStyle w:val="3"/>
      </w:pPr>
      <w:bookmarkStart w:id="0" w:name="mapreduce-实验综合报告"/>
      <w:r>
        <w:t xml:space="preserve">MapReduce </w:t>
      </w:r>
      <w:r>
        <w:rPr>
          <w:rFonts w:hint="eastAsia"/>
        </w:rPr>
        <w:t>实验综合报告</w:t>
      </w:r>
    </w:p>
    <w:p w14:paraId="0E9DA86C">
      <w:pPr>
        <w:pStyle w:val="4"/>
      </w:pPr>
      <w:bookmarkStart w:id="1" w:name="实验概述"/>
      <w:r>
        <w:rPr>
          <w:rFonts w:hint="eastAsia"/>
        </w:rPr>
        <w:t>实验概述</w:t>
      </w:r>
    </w:p>
    <w:p w14:paraId="744133DA">
      <w:r>
        <w:rPr>
          <w:rFonts w:hint="eastAsia"/>
        </w:rPr>
        <w:t>本实验包含三个MapReduce相关需求：</w:t>
      </w:r>
      <w:r>
        <w:t xml:space="preserve"> 1. </w:t>
      </w:r>
      <w:r>
        <w:rPr>
          <w:rFonts w:hint="eastAsia"/>
        </w:rPr>
        <w:t>需求一：计算每门课程的考试总次数和课程总平均分</w:t>
      </w:r>
      <w:r>
        <w:t xml:space="preserve"> 2. </w:t>
      </w:r>
      <w:r>
        <w:rPr>
          <w:rFonts w:hint="eastAsia"/>
        </w:rPr>
        <w:t>需求二：计算每门课程的每位学生的平均分，按课程输出结果文件</w:t>
      </w:r>
      <w:r>
        <w:t xml:space="preserve"> 3. </w:t>
      </w:r>
      <w:r>
        <w:rPr>
          <w:rFonts w:hint="eastAsia"/>
        </w:rPr>
        <w:t>需求三：计算每门课程的每位学生的平均分，保留每门课程的前三名</w:t>
      </w:r>
    </w:p>
    <w:bookmarkEnd w:id="1"/>
    <w:p w14:paraId="724D9163">
      <w:pPr>
        <w:pStyle w:val="4"/>
      </w:pPr>
      <w:bookmarkStart w:id="2" w:name="实验目的"/>
      <w:r>
        <w:rPr>
          <w:rFonts w:hint="eastAsia"/>
        </w:rPr>
        <w:t>实验目的</w:t>
      </w:r>
    </w:p>
    <w:p w14:paraId="4A1A193F">
      <w:pPr>
        <w:numPr>
          <w:ilvl w:val="0"/>
          <w:numId w:val="7"/>
        </w:numPr>
      </w:pPr>
      <w:r>
        <w:rPr>
          <w:rFonts w:hint="eastAsia"/>
        </w:rPr>
        <w:t>理解MapReduce的基本原理和工作流程</w:t>
      </w:r>
    </w:p>
    <w:p w14:paraId="48A4ADCB">
      <w:pPr>
        <w:numPr>
          <w:ilvl w:val="0"/>
          <w:numId w:val="7"/>
        </w:numPr>
      </w:pPr>
      <w:r>
        <w:rPr>
          <w:rFonts w:hint="eastAsia"/>
        </w:rPr>
        <w:t>掌握MapReduce的Mapper和Reducer编写方法</w:t>
      </w:r>
    </w:p>
    <w:p w14:paraId="69BA65C0">
      <w:pPr>
        <w:numPr>
          <w:ilvl w:val="0"/>
          <w:numId w:val="7"/>
        </w:numPr>
      </w:pPr>
      <w:r>
        <w:rPr>
          <w:rFonts w:hint="eastAsia"/>
        </w:rPr>
        <w:t>学会处理结构化数据</w:t>
      </w:r>
    </w:p>
    <w:p w14:paraId="7769FA89">
      <w:pPr>
        <w:numPr>
          <w:ilvl w:val="0"/>
          <w:numId w:val="7"/>
        </w:numPr>
      </w:pPr>
      <w:r>
        <w:rPr>
          <w:rFonts w:hint="eastAsia"/>
        </w:rPr>
        <w:t>实现简单的统计功能</w:t>
      </w:r>
    </w:p>
    <w:p w14:paraId="0A4401B6">
      <w:pPr>
        <w:numPr>
          <w:ilvl w:val="0"/>
          <w:numId w:val="7"/>
        </w:numPr>
      </w:pPr>
      <w:r>
        <w:rPr>
          <w:rFonts w:hint="eastAsia"/>
        </w:rPr>
        <w:t>掌握MapReduce的多输出处理方法</w:t>
      </w:r>
    </w:p>
    <w:p w14:paraId="481128F0">
      <w:pPr>
        <w:numPr>
          <w:ilvl w:val="0"/>
          <w:numId w:val="7"/>
        </w:numPr>
      </w:pPr>
      <w:r>
        <w:rPr>
          <w:rFonts w:hint="eastAsia"/>
        </w:rPr>
        <w:t>学会使用自定义Partitioner实现数据分区</w:t>
      </w:r>
    </w:p>
    <w:p w14:paraId="51C627EC">
      <w:pPr>
        <w:numPr>
          <w:ilvl w:val="0"/>
          <w:numId w:val="7"/>
        </w:numPr>
      </w:pPr>
      <w:r>
        <w:rPr>
          <w:rFonts w:hint="eastAsia"/>
        </w:rPr>
        <w:t>理解MapReduce的排序机制</w:t>
      </w:r>
    </w:p>
    <w:p w14:paraId="4B935213">
      <w:pPr>
        <w:numPr>
          <w:ilvl w:val="0"/>
          <w:numId w:val="7"/>
        </w:numPr>
      </w:pPr>
      <w:r>
        <w:rPr>
          <w:rFonts w:hint="eastAsia"/>
        </w:rPr>
        <w:t>掌握MapReduce的二次排序机制</w:t>
      </w:r>
    </w:p>
    <w:p w14:paraId="38800FE3">
      <w:pPr>
        <w:numPr>
          <w:ilvl w:val="0"/>
          <w:numId w:val="7"/>
        </w:numPr>
      </w:pPr>
      <w:r>
        <w:rPr>
          <w:rFonts w:hint="eastAsia"/>
        </w:rPr>
        <w:t>学会使用自定义可比较类型实现复杂排序</w:t>
      </w:r>
    </w:p>
    <w:p w14:paraId="31A6993F">
      <w:pPr>
        <w:numPr>
          <w:ilvl w:val="0"/>
          <w:numId w:val="7"/>
        </w:numPr>
      </w:pPr>
      <w:r>
        <w:rPr>
          <w:rFonts w:hint="eastAsia"/>
        </w:rPr>
        <w:t>理解MapReduce的分组和排序逻辑</w:t>
      </w:r>
    </w:p>
    <w:p w14:paraId="2CB59831">
      <w:pPr>
        <w:numPr>
          <w:ilvl w:val="0"/>
          <w:numId w:val="7"/>
        </w:numPr>
      </w:pPr>
      <w:r>
        <w:rPr>
          <w:rFonts w:hint="eastAsia"/>
        </w:rPr>
        <w:t>实现按课程保留前N名的功能</w:t>
      </w:r>
    </w:p>
    <w:bookmarkEnd w:id="2"/>
    <w:p w14:paraId="37DC0BC2">
      <w:pPr>
        <w:pStyle w:val="4"/>
      </w:pPr>
      <w:bookmarkStart w:id="3" w:name="实验环境"/>
      <w:r>
        <w:rPr>
          <w:rFonts w:hint="eastAsia"/>
        </w:rPr>
        <w:t>实验环境</w:t>
      </w:r>
    </w:p>
    <w:p w14:paraId="0F718FE2">
      <w:pPr>
        <w:numPr>
          <w:ilvl w:val="0"/>
          <w:numId w:val="8"/>
        </w:numPr>
      </w:pPr>
      <w:r>
        <w:t>Hadoop 2.7.3</w:t>
      </w:r>
    </w:p>
    <w:p w14:paraId="66FECDB8">
      <w:pPr>
        <w:numPr>
          <w:ilvl w:val="0"/>
          <w:numId w:val="8"/>
        </w:numPr>
      </w:pPr>
      <w:r>
        <w:t>Java 1.8</w:t>
      </w:r>
    </w:p>
    <w:p w14:paraId="1A4C570A">
      <w:pPr>
        <w:numPr>
          <w:ilvl w:val="0"/>
          <w:numId w:val="8"/>
        </w:numPr>
      </w:pPr>
      <w:r>
        <w:t>Maven 3.6.0</w:t>
      </w:r>
    </w:p>
    <w:bookmarkEnd w:id="3"/>
    <w:p w14:paraId="521E78EF">
      <w:pPr>
        <w:pStyle w:val="4"/>
      </w:pPr>
      <w:bookmarkStart w:id="4" w:name="实验数据准备"/>
      <w:r>
        <w:rPr>
          <w:rFonts w:hint="eastAsia"/>
        </w:rPr>
        <w:t>实验数据准备</w:t>
      </w:r>
    </w:p>
    <w:p w14:paraId="298C31B2">
      <w:pPr>
        <w:pStyle w:val="5"/>
      </w:pPr>
      <w:bookmarkStart w:id="5" w:name="数据生成"/>
      <w:r>
        <w:rPr>
          <w:rFonts w:hint="eastAsia"/>
        </w:rPr>
        <w:t>数据生成</w:t>
      </w:r>
    </w:p>
    <w:p w14:paraId="0F9095F2">
      <w:r>
        <w:rPr>
          <w:rFonts w:hint="eastAsia"/>
        </w:rPr>
        <w:t>使用提供的工具生成实验数据：</w:t>
      </w:r>
    </w:p>
    <w:p w14:paraId="20092DDD">
      <w:pPr>
        <w:pStyle w:val="164"/>
      </w:pPr>
      <w:r>
        <w:rPr>
          <w:rStyle w:val="187"/>
        </w:rPr>
        <w:t>java</w:t>
      </w:r>
      <w:r>
        <w:rPr>
          <w:rStyle w:val="195"/>
        </w:rPr>
        <w:t xml:space="preserve"> </w:t>
      </w:r>
      <w:r>
        <w:rPr>
          <w:rStyle w:val="189"/>
        </w:rPr>
        <w:t>-jar</w:t>
      </w:r>
      <w:r>
        <w:rPr>
          <w:rStyle w:val="195"/>
        </w:rPr>
        <w:t xml:space="preserve"> courseDesignBdt1.0SNAPSHOTjarwithdependencies </w:t>
      </w:r>
      <w:r>
        <w:rPr>
          <w:rStyle w:val="194"/>
        </w:rPr>
        <w:t>(</w:t>
      </w:r>
      <w:r>
        <w:rPr>
          <w:rStyle w:val="187"/>
        </w:rPr>
        <w:t>2</w:t>
      </w:r>
      <w:r>
        <w:rPr>
          <w:rStyle w:val="165"/>
        </w:rPr>
        <w:t>)</w:t>
      </w:r>
      <w:r>
        <w:rPr>
          <w:rStyle w:val="187"/>
        </w:rPr>
        <w:t>.jar</w:t>
      </w:r>
      <w:r>
        <w:rPr>
          <w:rStyle w:val="195"/>
        </w:rPr>
        <w:t xml:space="preserve"> </w:t>
      </w:r>
      <w:r>
        <w:rPr>
          <w:rStyle w:val="189"/>
        </w:rPr>
        <w:t>-r</w:t>
      </w:r>
      <w:r>
        <w:rPr>
          <w:rStyle w:val="195"/>
        </w:rPr>
        <w:t xml:space="preserve"> 2 </w:t>
      </w:r>
      <w:r>
        <w:rPr>
          <w:rStyle w:val="189"/>
        </w:rPr>
        <w:t>-c</w:t>
      </w:r>
      <w:r>
        <w:rPr>
          <w:rStyle w:val="195"/>
        </w:rPr>
        <w:t xml:space="preserve"> 000001</w:t>
      </w:r>
    </w:p>
    <w:bookmarkEnd w:id="5"/>
    <w:p w14:paraId="61FD4530">
      <w:pPr>
        <w:pStyle w:val="5"/>
      </w:pPr>
      <w:bookmarkStart w:id="6" w:name="数据上传"/>
      <w:r>
        <w:rPr>
          <w:rFonts w:hint="eastAsia"/>
        </w:rPr>
        <w:t>数据上传</w:t>
      </w:r>
    </w:p>
    <w:p w14:paraId="1EAF4B0C">
      <w:r>
        <w:rPr>
          <w:rFonts w:hint="eastAsia"/>
        </w:rPr>
        <w:t>将生成的数据上传到HDFS：</w:t>
      </w:r>
    </w:p>
    <w:p w14:paraId="49D14B2E">
      <w:pPr>
        <w:pStyle w:val="164"/>
      </w:pP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-put</w:t>
      </w:r>
      <w:r>
        <w:rPr>
          <w:rStyle w:val="195"/>
        </w:rPr>
        <w:t xml:space="preserve"> /tmp/topic2_000001 /tmp/</w:t>
      </w:r>
    </w:p>
    <w:bookmarkEnd w:id="6"/>
    <w:p w14:paraId="228BB899">
      <w:pPr>
        <w:pStyle w:val="5"/>
      </w:pPr>
      <w:bookmarkStart w:id="7" w:name="输入数据格式"/>
      <w:r>
        <w:rPr>
          <w:rFonts w:hint="eastAsia"/>
        </w:rPr>
        <w:t>输入数据格式</w:t>
      </w:r>
    </w:p>
    <w:p w14:paraId="04798CE3">
      <w:r>
        <w:rPr>
          <w:rFonts w:hint="eastAsia"/>
        </w:rPr>
        <w:t>每行字段个数不固定，第一个字段是课程名称，第二个字段是学生姓名，剩余字段是该学生该课程的多次考试分数。示例：</w:t>
      </w:r>
    </w:p>
    <w:p w14:paraId="679E7018">
      <w:pPr>
        <w:pStyle w:val="164"/>
      </w:pPr>
      <w:r>
        <w:t>computer,huangbo,85,42,96,38</w:t>
      </w:r>
      <w:r>
        <w:br w:type="textWrapping"/>
      </w:r>
      <w:r>
        <w:t>english,zhaobenshan,54,52,86,91,42,85,75</w:t>
      </w:r>
      <w:r>
        <w:br w:type="textWrapping"/>
      </w:r>
      <w:r>
        <w:t>english,liuyifei,85,41,75,21,85,96,14</w:t>
      </w:r>
    </w:p>
    <w:bookmarkEnd w:id="4"/>
    <w:bookmarkEnd w:id="7"/>
    <w:p w14:paraId="3C5528CB">
      <w:pPr>
        <w:pStyle w:val="4"/>
      </w:pPr>
      <w:bookmarkStart w:id="8" w:name="需求一计算每门课程的考试总次数和总平均分"/>
      <w:r>
        <w:rPr>
          <w:rFonts w:hint="eastAsia"/>
        </w:rPr>
        <w:t>需求一：计算每门课程的考试总次数和总平均分</w:t>
      </w:r>
    </w:p>
    <w:p w14:paraId="2A87E8AA">
      <w:pPr>
        <w:pStyle w:val="5"/>
      </w:pPr>
      <w:bookmarkStart w:id="9" w:name="需求描述"/>
      <w:r>
        <w:rPr>
          <w:rFonts w:hint="eastAsia"/>
        </w:rPr>
        <w:t>需求描述</w:t>
      </w:r>
    </w:p>
    <w:p w14:paraId="2EADC289">
      <w:r>
        <w:rPr>
          <w:rFonts w:hint="eastAsia"/>
        </w:rPr>
        <w:t>计算每门课程的考试总次数和课程总平均分（平均分保留小数点后两位）。</w:t>
      </w:r>
    </w:p>
    <w:bookmarkEnd w:id="9"/>
    <w:p w14:paraId="58562C6E">
      <w:pPr>
        <w:pStyle w:val="5"/>
      </w:pPr>
      <w:bookmarkStart w:id="10" w:name="输出格式示例"/>
      <w:r>
        <w:rPr>
          <w:rFonts w:hint="eastAsia"/>
        </w:rPr>
        <w:t>输出格式示例</w:t>
      </w:r>
    </w:p>
    <w:p w14:paraId="43FA927E">
      <w:pPr>
        <w:pStyle w:val="164"/>
      </w:pPr>
      <w:r>
        <w:t>computer 54 87.63</w:t>
      </w:r>
      <w:r>
        <w:br w:type="textWrapping"/>
      </w:r>
      <w:r>
        <w:t>algorithm 64 98.34</w:t>
      </w:r>
      <w:r>
        <w:br w:type="textWrapping"/>
      </w:r>
      <w:r>
        <w:t>english 34 80.3</w:t>
      </w:r>
    </w:p>
    <w:bookmarkEnd w:id="10"/>
    <w:p w14:paraId="77F07020">
      <w:pPr>
        <w:pStyle w:val="5"/>
      </w:pPr>
      <w:bookmarkStart w:id="11" w:name="设计思路"/>
      <w:r>
        <w:rPr>
          <w:rFonts w:hint="eastAsia"/>
        </w:rPr>
        <w:t>设计思路</w:t>
      </w:r>
    </w:p>
    <w:p w14:paraId="6DAC4C68">
      <w:pPr>
        <w:numPr>
          <w:ilvl w:val="0"/>
          <w:numId w:val="9"/>
        </w:numPr>
      </w:pPr>
      <w:r>
        <w:rPr>
          <w:rFonts w:hint="eastAsia"/>
          <w:b/>
          <w:bCs/>
        </w:rPr>
        <w:t>Mapper阶段</w:t>
      </w:r>
      <w:r>
        <w:rPr>
          <w:rFonts w:hint="eastAsia"/>
        </w:rPr>
        <w:t>：</w:t>
      </w:r>
    </w:p>
    <w:p w14:paraId="789DB22C">
      <w:pPr>
        <w:numPr>
          <w:ilvl w:val="1"/>
          <w:numId w:val="8"/>
        </w:numPr>
      </w:pPr>
      <w:r>
        <w:rPr>
          <w:rFonts w:hint="eastAsia"/>
        </w:rPr>
        <w:t>读取每一行输入数据</w:t>
      </w:r>
    </w:p>
    <w:p w14:paraId="3CDEDDC5">
      <w:pPr>
        <w:numPr>
          <w:ilvl w:val="1"/>
          <w:numId w:val="8"/>
        </w:numPr>
      </w:pPr>
      <w:r>
        <w:rPr>
          <w:rFonts w:hint="eastAsia"/>
        </w:rPr>
        <w:t>解析出课程名称</w:t>
      </w:r>
    </w:p>
    <w:p w14:paraId="63913A57">
      <w:pPr>
        <w:numPr>
          <w:ilvl w:val="1"/>
          <w:numId w:val="8"/>
        </w:numPr>
      </w:pPr>
      <w:r>
        <w:rPr>
          <w:rFonts w:hint="eastAsia"/>
        </w:rPr>
        <w:t>计算该学生该课程的总分数和考试次数</w:t>
      </w:r>
    </w:p>
    <w:p w14:paraId="6FB07F39">
      <w:pPr>
        <w:numPr>
          <w:ilvl w:val="1"/>
          <w:numId w:val="8"/>
        </w:numPr>
      </w:pPr>
      <w:r>
        <w:rPr>
          <w:rFonts w:hint="eastAsia"/>
        </w:rPr>
        <w:t>输出key为课程名称，value为”总分数,考试次数”</w:t>
      </w:r>
    </w:p>
    <w:p w14:paraId="7F8D456E">
      <w:pPr>
        <w:numPr>
          <w:ilvl w:val="0"/>
          <w:numId w:val="8"/>
        </w:numPr>
      </w:pPr>
      <w:r>
        <w:rPr>
          <w:rFonts w:hint="eastAsia"/>
          <w:b/>
          <w:bCs/>
        </w:rPr>
        <w:t>Reducer阶段</w:t>
      </w:r>
      <w:r>
        <w:rPr>
          <w:rFonts w:hint="eastAsia"/>
        </w:rPr>
        <w:t>：</w:t>
      </w:r>
    </w:p>
    <w:p w14:paraId="2B3C40D6">
      <w:pPr>
        <w:numPr>
          <w:ilvl w:val="1"/>
          <w:numId w:val="8"/>
        </w:numPr>
      </w:pPr>
      <w:r>
        <w:rPr>
          <w:rFonts w:hint="eastAsia"/>
        </w:rPr>
        <w:t>接收同一课程的所有学生的总分数和考试次数</w:t>
      </w:r>
    </w:p>
    <w:p w14:paraId="78747C02">
      <w:pPr>
        <w:numPr>
          <w:ilvl w:val="1"/>
          <w:numId w:val="8"/>
        </w:numPr>
      </w:pPr>
      <w:r>
        <w:rPr>
          <w:rFonts w:hint="eastAsia"/>
        </w:rPr>
        <w:t>累加得到课程的总分数和总次数</w:t>
      </w:r>
    </w:p>
    <w:p w14:paraId="5C54124C">
      <w:pPr>
        <w:numPr>
          <w:ilvl w:val="1"/>
          <w:numId w:val="8"/>
        </w:numPr>
      </w:pPr>
      <w:r>
        <w:rPr>
          <w:rFonts w:hint="eastAsia"/>
        </w:rPr>
        <w:t>计算平均分（总分数</w:t>
      </w:r>
      <w:r>
        <w:t xml:space="preserve"> / </w:t>
      </w:r>
      <w:r>
        <w:rPr>
          <w:rFonts w:hint="eastAsia"/>
        </w:rPr>
        <w:t>总次数）</w:t>
      </w:r>
    </w:p>
    <w:p w14:paraId="1A4688A2">
      <w:pPr>
        <w:numPr>
          <w:ilvl w:val="1"/>
          <w:numId w:val="8"/>
        </w:numPr>
      </w:pPr>
      <w:r>
        <w:rPr>
          <w:rFonts w:hint="eastAsia"/>
        </w:rPr>
        <w:t>输出结果，保留两位小数</w:t>
      </w:r>
    </w:p>
    <w:bookmarkEnd w:id="11"/>
    <w:p w14:paraId="119497D5">
      <w:pPr>
        <w:pStyle w:val="5"/>
      </w:pPr>
      <w:bookmarkStart w:id="12" w:name="核心代码实现"/>
      <w:r>
        <w:rPr>
          <w:rFonts w:hint="eastAsia"/>
        </w:rPr>
        <w:t>核心代码实现</w:t>
      </w:r>
    </w:p>
    <w:p w14:paraId="2AED22A4">
      <w:pPr>
        <w:pStyle w:val="6"/>
      </w:pPr>
      <w:bookmarkStart w:id="13" w:name="主要类和方法"/>
      <w:r>
        <w:rPr>
          <w:rFonts w:hint="eastAsia"/>
        </w:rPr>
        <w:t>主要类和方法</w:t>
      </w:r>
    </w:p>
    <w:p w14:paraId="19278278">
      <w:pPr>
        <w:pStyle w:val="164"/>
      </w:pP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CourseAverageCalculator </w:t>
      </w:r>
      <w:r>
        <w:rPr>
          <w:rStyle w:val="185"/>
        </w:rPr>
        <w:t>{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CourseAverageMapper </w:t>
      </w:r>
      <w:r>
        <w:rPr>
          <w:rStyle w:val="165"/>
        </w:rPr>
        <w:t>extends</w:t>
      </w:r>
      <w:r>
        <w:rPr>
          <w:rStyle w:val="195"/>
        </w:rPr>
        <w:t xml:space="preserve"> Mapper</w:t>
      </w:r>
      <w:r>
        <w:rPr>
          <w:rStyle w:val="185"/>
        </w:rPr>
        <w:t>&lt;</w:t>
      </w:r>
      <w:r>
        <w:rPr>
          <w:rStyle w:val="186"/>
        </w:rPr>
        <w:t>Object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courseName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scoreInfo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map</w:t>
      </w:r>
      <w:r>
        <w:rPr>
          <w:rStyle w:val="185"/>
        </w:rPr>
        <w:t>(</w:t>
      </w:r>
      <w:r>
        <w:rPr>
          <w:rStyle w:val="186"/>
        </w:rPr>
        <w:t>Object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value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line </w:t>
      </w:r>
      <w:r>
        <w:rPr>
          <w:rStyle w:val="185"/>
        </w:rPr>
        <w:t>=</w:t>
      </w:r>
      <w:r>
        <w:rPr>
          <w:rStyle w:val="195"/>
        </w:rPr>
        <w:t xml:space="preserve"> value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line</w:t>
      </w:r>
      <w:r>
        <w:rPr>
          <w:rStyle w:val="185"/>
        </w:rPr>
        <w:t>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3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rPr>
          <w:rStyle w:val="195"/>
        </w:rPr>
        <w:t xml:space="preserve"> </w:t>
      </w:r>
      <w:r>
        <w:rPr>
          <w:rStyle w:val="177"/>
        </w:rPr>
        <w:t>// Skip invalid lines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courseName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int</w:t>
      </w:r>
      <w:r>
        <w:rPr>
          <w:rStyle w:val="195"/>
        </w:rPr>
        <w:t xml:space="preserve"> i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;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85"/>
        </w:rPr>
        <w:t>;</w:t>
      </w:r>
      <w:r>
        <w:rPr>
          <w:rStyle w:val="195"/>
        </w:rPr>
        <w:t xml:space="preserve"> i</w:t>
      </w:r>
      <w:r>
        <w:rPr>
          <w:rStyle w:val="185"/>
        </w:rPr>
        <w:t>++)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try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66"/>
        </w:rPr>
        <w:t>int</w:t>
      </w:r>
      <w:r>
        <w:rPr>
          <w:rStyle w:val="195"/>
        </w:rPr>
        <w:t xml:space="preserve"> 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95"/>
        </w:rPr>
        <w:t>i</w:t>
      </w:r>
      <w:r>
        <w:rPr>
          <w:rStyle w:val="185"/>
        </w:rPr>
        <w:t>].</w:t>
      </w:r>
      <w:r>
        <w:rPr>
          <w:rStyle w:val="182"/>
        </w:rPr>
        <w:t>trim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score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    count</w:t>
      </w:r>
      <w:r>
        <w:rPr>
          <w:rStyle w:val="185"/>
        </w:rPr>
        <w:t>++;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catch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NumberFormatException</w:t>
      </w:r>
      <w:r>
        <w:rPr>
          <w:rStyle w:val="195"/>
        </w:rPr>
        <w:t xml:space="preserve"> 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77"/>
        </w:rPr>
        <w:t>// Skip invalid scores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scoreInfo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 xml:space="preserve">totalScore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","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count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courseName</w:t>
      </w:r>
      <w:r>
        <w:rPr>
          <w:rStyle w:val="185"/>
        </w:rPr>
        <w:t>,</w:t>
      </w:r>
      <w:r>
        <w:rPr>
          <w:rStyle w:val="195"/>
        </w:rPr>
        <w:t xml:space="preserve"> scoreInfo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CourseAverageReducer </w:t>
      </w:r>
      <w:r>
        <w:rPr>
          <w:rStyle w:val="165"/>
        </w:rPr>
        <w:t>extends</w:t>
      </w:r>
      <w:r>
        <w:rPr>
          <w:rStyle w:val="195"/>
        </w:rPr>
        <w:t xml:space="preserve"> Reducer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result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reduce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Iterable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values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val </w:t>
      </w:r>
      <w:r>
        <w:rPr>
          <w:rStyle w:val="185"/>
        </w:rPr>
        <w:t>:</w:t>
      </w:r>
      <w:r>
        <w:rPr>
          <w:rStyle w:val="195"/>
        </w:rPr>
        <w:t xml:space="preserve"> values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val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    totalCount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totalCount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66"/>
        </w:rPr>
        <w:t>double</w:t>
      </w:r>
      <w:r>
        <w:rPr>
          <w:rStyle w:val="195"/>
        </w:rPr>
        <w:t xml:space="preserve"> average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double</w:t>
      </w:r>
      <w:r>
        <w:rPr>
          <w:rStyle w:val="185"/>
        </w:rPr>
        <w:t>)</w:t>
      </w:r>
      <w:r>
        <w:rPr>
          <w:rStyle w:val="195"/>
        </w:rPr>
        <w:t xml:space="preserve"> totalScore </w:t>
      </w:r>
      <w:r>
        <w:rPr>
          <w:rStyle w:val="185"/>
        </w:rPr>
        <w:t>/</w:t>
      </w:r>
      <w:r>
        <w:rPr>
          <w:rStyle w:val="195"/>
        </w:rPr>
        <w:t xml:space="preserve"> totalCount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6"/>
        </w:rPr>
        <w:t>String</w:t>
      </w:r>
      <w:r>
        <w:rPr>
          <w:rStyle w:val="195"/>
        </w:rPr>
        <w:t xml:space="preserve"> formattedResult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85"/>
        </w:rPr>
        <w:t>.</w:t>
      </w:r>
      <w:r>
        <w:rPr>
          <w:rStyle w:val="182"/>
        </w:rPr>
        <w:t>format</w:t>
      </w:r>
      <w:r>
        <w:rPr>
          <w:rStyle w:val="185"/>
        </w:rPr>
        <w:t>(</w:t>
      </w:r>
      <w:r>
        <w:rPr>
          <w:rStyle w:val="173"/>
        </w:rPr>
        <w:t>"</w:t>
      </w:r>
      <w:r>
        <w:rPr>
          <w:rStyle w:val="172"/>
        </w:rPr>
        <w:t>%d</w:t>
      </w:r>
      <w:r>
        <w:rPr>
          <w:rStyle w:val="173"/>
        </w:rPr>
        <w:t xml:space="preserve"> </w:t>
      </w:r>
      <w:r>
        <w:rPr>
          <w:rStyle w:val="172"/>
        </w:rPr>
        <w:t>%.2f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totalCount</w:t>
      </w:r>
      <w:r>
        <w:rPr>
          <w:rStyle w:val="185"/>
        </w:rPr>
        <w:t>,</w:t>
      </w:r>
      <w:r>
        <w:rPr>
          <w:rStyle w:val="195"/>
        </w:rPr>
        <w:t xml:space="preserve"> average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result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>formattedResult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key</w:t>
      </w:r>
      <w:r>
        <w:rPr>
          <w:rStyle w:val="185"/>
        </w:rPr>
        <w:t>,</w:t>
      </w:r>
      <w:r>
        <w:rPr>
          <w:rStyle w:val="195"/>
        </w:rPr>
        <w:t xml:space="preserve"> result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main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args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Configuration</w:t>
      </w:r>
      <w:r>
        <w:rPr>
          <w:rStyle w:val="195"/>
        </w:rPr>
        <w:t xml:space="preserve"> conf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Configuration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Job job </w:t>
      </w:r>
      <w:r>
        <w:rPr>
          <w:rStyle w:val="185"/>
        </w:rPr>
        <w:t>=</w:t>
      </w:r>
      <w:r>
        <w:rPr>
          <w:rStyle w:val="195"/>
        </w:rPr>
        <w:t xml:space="preserve"> Job</w:t>
      </w:r>
      <w:r>
        <w:rPr>
          <w:rStyle w:val="185"/>
        </w:rPr>
        <w:t>.</w:t>
      </w:r>
      <w:r>
        <w:rPr>
          <w:rStyle w:val="182"/>
        </w:rPr>
        <w:t>getInstance</w:t>
      </w:r>
      <w:r>
        <w:rPr>
          <w:rStyle w:val="185"/>
        </w:rPr>
        <w:t>(</w:t>
      </w:r>
      <w:r>
        <w:rPr>
          <w:rStyle w:val="195"/>
        </w:rPr>
        <w:t>conf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73"/>
        </w:rPr>
        <w:t>"course average calculator"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setJarByClass</w:t>
      </w:r>
      <w:r>
        <w:rPr>
          <w:rStyle w:val="185"/>
        </w:rPr>
        <w:t>(</w:t>
      </w:r>
      <w:r>
        <w:rPr>
          <w:rStyle w:val="195"/>
        </w:rPr>
        <w:t>CourseAverageCalculator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setMapperClass</w:t>
      </w:r>
      <w:r>
        <w:rPr>
          <w:rStyle w:val="185"/>
        </w:rPr>
        <w:t>(</w:t>
      </w:r>
      <w:r>
        <w:rPr>
          <w:rStyle w:val="195"/>
        </w:rPr>
        <w:t>CourseAverageMapper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setReducerClass</w:t>
      </w:r>
      <w:r>
        <w:rPr>
          <w:rStyle w:val="185"/>
        </w:rPr>
        <w:t>(</w:t>
      </w:r>
      <w:r>
        <w:rPr>
          <w:rStyle w:val="195"/>
        </w:rPr>
        <w:t>CourseAverageReducer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setOutputKeyClass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setOutputValueClass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FileInputFormat</w:t>
      </w:r>
      <w:r>
        <w:rPr>
          <w:rStyle w:val="185"/>
        </w:rPr>
        <w:t>.</w:t>
      </w:r>
      <w:r>
        <w:rPr>
          <w:rStyle w:val="182"/>
        </w:rPr>
        <w:t>addInputPath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FileOutputFormat</w:t>
      </w:r>
      <w:r>
        <w:rPr>
          <w:rStyle w:val="185"/>
        </w:rPr>
        <w:t>.</w:t>
      </w:r>
      <w:r>
        <w:rPr>
          <w:rStyle w:val="182"/>
        </w:rPr>
        <w:t>setOutputPath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exit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.</w:t>
      </w:r>
      <w:r>
        <w:rPr>
          <w:rStyle w:val="182"/>
        </w:rPr>
        <w:t>waitForCompletion</w:t>
      </w:r>
      <w:r>
        <w:rPr>
          <w:rStyle w:val="185"/>
        </w:rPr>
        <w:t>(</w:t>
      </w:r>
      <w:r>
        <w:rPr>
          <w:rStyle w:val="165"/>
        </w:rPr>
        <w:t>true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?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95"/>
        </w:rPr>
        <w:t xml:space="preserve"> </w:t>
      </w:r>
      <w:r>
        <w:rPr>
          <w:rStyle w:val="185"/>
        </w:rPr>
        <w:t>: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rPr>
          <w:rStyle w:val="185"/>
        </w:rPr>
        <w:t>}</w:t>
      </w:r>
    </w:p>
    <w:bookmarkEnd w:id="12"/>
    <w:bookmarkEnd w:id="13"/>
    <w:p w14:paraId="5E0036B0">
      <w:pPr>
        <w:pStyle w:val="5"/>
      </w:pPr>
      <w:bookmarkStart w:id="14" w:name="运行命令"/>
      <w:r>
        <w:rPr>
          <w:rFonts w:hint="eastAsia"/>
        </w:rPr>
        <w:t>运行命令</w:t>
      </w:r>
    </w:p>
    <w:p w14:paraId="60359333">
      <w:pPr>
        <w:pStyle w:val="164"/>
      </w:pPr>
      <w:r>
        <w:rPr>
          <w:rStyle w:val="187"/>
        </w:rPr>
        <w:t>hadoop</w:t>
      </w:r>
      <w:r>
        <w:rPr>
          <w:rStyle w:val="195"/>
        </w:rPr>
        <w:t xml:space="preserve"> jar target/hadoop-experiments-1.0-SNAPSHOT.jar com.example.mr.CourseAverageCalculator /tmp/topic2_000001 /output/topic2_1</w:t>
      </w:r>
    </w:p>
    <w:bookmarkEnd w:id="14"/>
    <w:p w14:paraId="6E1AE6B7">
      <w:pPr>
        <w:pStyle w:val="5"/>
      </w:pPr>
      <w:bookmarkStart w:id="15" w:name="实验结果"/>
      <w:r>
        <w:rPr>
          <w:rFonts w:hint="eastAsia"/>
        </w:rPr>
        <w:t>实验结果</w:t>
      </w:r>
    </w:p>
    <w:p w14:paraId="6AD5A4A2">
      <w:pPr>
        <w:pStyle w:val="6"/>
      </w:pPr>
      <w:bookmarkStart w:id="16" w:name="运行输出"/>
      <w:r>
        <w:rPr>
          <w:rFonts w:hint="eastAsia"/>
        </w:rPr>
        <w:t>运行输出</w:t>
      </w:r>
    </w:p>
    <w:bookmarkEnd w:id="16"/>
    <w:p w14:paraId="32732603">
      <w:pPr>
        <w:pStyle w:val="6"/>
      </w:pPr>
      <w:bookmarkStart w:id="17" w:name="结果分析"/>
      <w:r>
        <w:drawing>
          <wp:inline distT="0" distB="0" distL="114300" distR="114300">
            <wp:extent cx="5480050" cy="287972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9415" cy="1470660"/>
            <wp:effectExtent l="0" t="0" r="698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结果分析</w:t>
      </w:r>
    </w:p>
    <w:p w14:paraId="3CB73C66">
      <w:pPr>
        <w:numPr>
          <w:ilvl w:val="0"/>
          <w:numId w:val="10"/>
        </w:numPr>
      </w:pPr>
      <w:r>
        <w:rPr>
          <w:rFonts w:hint="eastAsia"/>
        </w:rPr>
        <w:t>程序成功计算了每门课程的考试总次数和总平均分</w:t>
      </w:r>
    </w:p>
    <w:p w14:paraId="519205B6">
      <w:pPr>
        <w:numPr>
          <w:ilvl w:val="0"/>
          <w:numId w:val="10"/>
        </w:numPr>
      </w:pPr>
      <w:r>
        <w:rPr>
          <w:rFonts w:hint="eastAsia"/>
        </w:rPr>
        <w:t>输出结果格式正确，包含课程名称、考试总次数和总平均分</w:t>
      </w:r>
    </w:p>
    <w:p w14:paraId="1ECF933D">
      <w:pPr>
        <w:numPr>
          <w:ilvl w:val="0"/>
          <w:numId w:val="10"/>
        </w:numPr>
      </w:pPr>
      <w:r>
        <w:rPr>
          <w:rFonts w:hint="eastAsia"/>
        </w:rPr>
        <w:t>平均分保留了两位小数，符合要求</w:t>
      </w:r>
    </w:p>
    <w:p w14:paraId="3347D165">
      <w:pPr>
        <w:numPr>
          <w:ilvl w:val="0"/>
          <w:numId w:val="10"/>
        </w:numPr>
      </w:pPr>
      <w:r>
        <w:rPr>
          <w:rFonts w:hint="eastAsia"/>
        </w:rPr>
        <w:t>所有课程的数据都被正确处理</w:t>
      </w:r>
    </w:p>
    <w:bookmarkEnd w:id="8"/>
    <w:bookmarkEnd w:id="15"/>
    <w:bookmarkEnd w:id="17"/>
    <w:p w14:paraId="1B40FACF">
      <w:pPr>
        <w:pStyle w:val="4"/>
      </w:pPr>
      <w:bookmarkStart w:id="18" w:name="需求二计算每门课程的每位学生的平均分按课程输出结果文件"/>
      <w:r>
        <w:rPr>
          <w:rFonts w:hint="eastAsia"/>
        </w:rPr>
        <w:t>需求二：计算每门课程的每位学生的平均分，按课程输出结果文件</w:t>
      </w:r>
    </w:p>
    <w:p w14:paraId="7408BB52">
      <w:pPr>
        <w:pStyle w:val="5"/>
      </w:pPr>
      <w:bookmarkStart w:id="19" w:name="需求描述-1"/>
      <w:r>
        <w:rPr>
          <w:rFonts w:hint="eastAsia"/>
        </w:rPr>
        <w:t>需求描述</w:t>
      </w:r>
    </w:p>
    <w:p w14:paraId="1FFE1DB8">
      <w:r>
        <w:rPr>
          <w:rFonts w:hint="eastAsia"/>
        </w:rPr>
        <w:t>计算每门课程的每位学生的平均分（保留小数点后两位），每门课程写入一个结果文件，并按学生的平均分从大到小排列。</w:t>
      </w:r>
    </w:p>
    <w:bookmarkEnd w:id="19"/>
    <w:p w14:paraId="2C7E17F1">
      <w:pPr>
        <w:pStyle w:val="5"/>
      </w:pPr>
      <w:bookmarkStart w:id="20" w:name="输出格式示例-1"/>
      <w:r>
        <w:rPr>
          <w:rFonts w:hint="eastAsia"/>
        </w:rPr>
        <w:t>输出格式示例</w:t>
      </w:r>
    </w:p>
    <w:p w14:paraId="19939260">
      <w:r>
        <w:rPr>
          <w:rFonts w:hint="eastAsia"/>
        </w:rPr>
        <w:t>计算机课程输出</w:t>
      </w:r>
      <w:r>
        <w:t xml:space="preserve"> computer.txt</w:t>
      </w:r>
      <w:r>
        <w:rPr>
          <w:rFonts w:hint="eastAsia"/>
        </w:rPr>
        <w:t>，内容为：</w:t>
      </w:r>
    </w:p>
    <w:p w14:paraId="6123F015">
      <w:pPr>
        <w:pStyle w:val="164"/>
      </w:pPr>
      <w:r>
        <w:t>huangbo 98.34</w:t>
      </w:r>
      <w:r>
        <w:br w:type="textWrapping"/>
      </w:r>
      <w:r>
        <w:t>liuyifei 96.54</w:t>
      </w:r>
      <w:r>
        <w:br w:type="textWrapping"/>
      </w:r>
      <w:r>
        <w:t>zhaobenshan 90.2</w:t>
      </w:r>
    </w:p>
    <w:bookmarkEnd w:id="20"/>
    <w:p w14:paraId="1BBE37B1">
      <w:pPr>
        <w:pStyle w:val="5"/>
      </w:pPr>
      <w:bookmarkStart w:id="21" w:name="设计思路-1"/>
      <w:r>
        <w:rPr>
          <w:rFonts w:hint="eastAsia"/>
        </w:rPr>
        <w:t>设计思路</w:t>
      </w:r>
    </w:p>
    <w:p w14:paraId="6A3C4BC1">
      <w:pPr>
        <w:numPr>
          <w:ilvl w:val="0"/>
          <w:numId w:val="11"/>
        </w:numPr>
      </w:pPr>
      <w:r>
        <w:rPr>
          <w:rFonts w:hint="eastAsia"/>
          <w:b/>
          <w:bCs/>
        </w:rPr>
        <w:t>Mapper阶段</w:t>
      </w:r>
      <w:r>
        <w:rPr>
          <w:rFonts w:hint="eastAsia"/>
        </w:rPr>
        <w:t>：</w:t>
      </w:r>
    </w:p>
    <w:p w14:paraId="5689B82D">
      <w:pPr>
        <w:numPr>
          <w:ilvl w:val="1"/>
          <w:numId w:val="8"/>
        </w:numPr>
      </w:pPr>
      <w:r>
        <w:rPr>
          <w:rFonts w:hint="eastAsia"/>
        </w:rPr>
        <w:t>读取每一行输入数据</w:t>
      </w:r>
    </w:p>
    <w:p w14:paraId="5B3DD6A0">
      <w:pPr>
        <w:numPr>
          <w:ilvl w:val="1"/>
          <w:numId w:val="8"/>
        </w:numPr>
      </w:pPr>
      <w:r>
        <w:rPr>
          <w:rFonts w:hint="eastAsia"/>
        </w:rPr>
        <w:t>解析出课程名称和学生姓名</w:t>
      </w:r>
    </w:p>
    <w:p w14:paraId="26DDC9FF">
      <w:pPr>
        <w:numPr>
          <w:ilvl w:val="1"/>
          <w:numId w:val="8"/>
        </w:numPr>
      </w:pPr>
      <w:r>
        <w:rPr>
          <w:rFonts w:hint="eastAsia"/>
        </w:rPr>
        <w:t>计算该学生该课程的总分数和考试次数</w:t>
      </w:r>
    </w:p>
    <w:p w14:paraId="28057D88">
      <w:pPr>
        <w:numPr>
          <w:ilvl w:val="1"/>
          <w:numId w:val="8"/>
        </w:numPr>
      </w:pPr>
      <w:r>
        <w:rPr>
          <w:rFonts w:hint="eastAsia"/>
        </w:rPr>
        <w:t>输出key为”课程名称,学生姓名”，value为”总分数,考试次数”</w:t>
      </w:r>
    </w:p>
    <w:p w14:paraId="699BFE75">
      <w:pPr>
        <w:numPr>
          <w:ilvl w:val="0"/>
          <w:numId w:val="8"/>
        </w:numPr>
      </w:pPr>
      <w:r>
        <w:rPr>
          <w:rFonts w:hint="eastAsia"/>
          <w:b/>
          <w:bCs/>
        </w:rPr>
        <w:t>Reducer阶段</w:t>
      </w:r>
      <w:r>
        <w:rPr>
          <w:rFonts w:hint="eastAsia"/>
        </w:rPr>
        <w:t>：</w:t>
      </w:r>
    </w:p>
    <w:p w14:paraId="60E9D574">
      <w:pPr>
        <w:numPr>
          <w:ilvl w:val="1"/>
          <w:numId w:val="8"/>
        </w:numPr>
      </w:pPr>
      <w:r>
        <w:rPr>
          <w:rFonts w:hint="eastAsia"/>
        </w:rPr>
        <w:t>接收同一学生同一课程的总分数和考试次数</w:t>
      </w:r>
    </w:p>
    <w:p w14:paraId="2E23312B">
      <w:pPr>
        <w:numPr>
          <w:ilvl w:val="1"/>
          <w:numId w:val="8"/>
        </w:numPr>
      </w:pPr>
      <w:r>
        <w:rPr>
          <w:rFonts w:hint="eastAsia"/>
        </w:rPr>
        <w:t>计算该学生该课程的平均分</w:t>
      </w:r>
    </w:p>
    <w:p w14:paraId="173A6BB4">
      <w:pPr>
        <w:numPr>
          <w:ilvl w:val="1"/>
          <w:numId w:val="8"/>
        </w:numPr>
      </w:pPr>
      <w:r>
        <w:rPr>
          <w:rFonts w:hint="eastAsia"/>
        </w:rPr>
        <w:t>输出结果，key为自定义的复合键（课程名称、学生姓名、平均分），value为平均分</w:t>
      </w:r>
    </w:p>
    <w:p w14:paraId="12479B1E">
      <w:pPr>
        <w:numPr>
          <w:ilvl w:val="1"/>
          <w:numId w:val="8"/>
        </w:numPr>
      </w:pPr>
      <w:r>
        <w:rPr>
          <w:rFonts w:hint="eastAsia"/>
        </w:rPr>
        <w:t>使用自定义Partitioner将同一课程的数据分到同一分区</w:t>
      </w:r>
    </w:p>
    <w:p w14:paraId="4D66CA5E">
      <w:pPr>
        <w:numPr>
          <w:ilvl w:val="1"/>
          <w:numId w:val="8"/>
        </w:numPr>
      </w:pPr>
      <w:r>
        <w:rPr>
          <w:rFonts w:hint="eastAsia"/>
        </w:rPr>
        <w:t>利用MapReduce的排序功能按平均分降序排列</w:t>
      </w:r>
    </w:p>
    <w:bookmarkEnd w:id="21"/>
    <w:p w14:paraId="52732914">
      <w:pPr>
        <w:pStyle w:val="5"/>
      </w:pPr>
      <w:bookmarkStart w:id="22" w:name="核心代码实现-1"/>
      <w:r>
        <w:rPr>
          <w:rFonts w:hint="eastAsia"/>
        </w:rPr>
        <w:t>核心代码实现</w:t>
      </w:r>
    </w:p>
    <w:p w14:paraId="66C429B9">
      <w:pPr>
        <w:pStyle w:val="6"/>
      </w:pPr>
      <w:bookmarkStart w:id="23" w:name="主要类和方法-1"/>
      <w:r>
        <w:rPr>
          <w:rFonts w:hint="eastAsia"/>
        </w:rPr>
        <w:t>主要类和方法</w:t>
      </w:r>
    </w:p>
    <w:p w14:paraId="3E628F92">
      <w:pPr>
        <w:pStyle w:val="164"/>
      </w:pP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StudentCourseAverage </w:t>
      </w:r>
      <w:r>
        <w:rPr>
          <w:rStyle w:val="185"/>
        </w:rPr>
        <w:t>{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StudentCourseKey </w:t>
      </w:r>
      <w:r>
        <w:rPr>
          <w:rStyle w:val="165"/>
        </w:rPr>
        <w:t>implements</w:t>
      </w:r>
      <w:r>
        <w:rPr>
          <w:rStyle w:val="195"/>
        </w:rPr>
        <w:t xml:space="preserve"> WritableComparable</w:t>
      </w:r>
      <w:r>
        <w:rPr>
          <w:rStyle w:val="185"/>
        </w:rPr>
        <w:t>&lt;</w:t>
      </w:r>
      <w:r>
        <w:rPr>
          <w:rStyle w:val="195"/>
        </w:rPr>
        <w:t>StudentCourseKey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courseName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studentName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double</w:t>
      </w:r>
      <w:r>
        <w:rPr>
          <w:rStyle w:val="195"/>
        </w:rPr>
        <w:t xml:space="preserve"> averageScore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2"/>
        </w:rPr>
        <w:t>StudentCourseKey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{}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2"/>
        </w:rPr>
        <w:t>StudentCourseKey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95"/>
        </w:rPr>
        <w:t xml:space="preserve"> courseName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studentName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double</w:t>
      </w:r>
      <w:r>
        <w:rPr>
          <w:rStyle w:val="195"/>
        </w:rPr>
        <w:t xml:space="preserve"> averageScore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courseName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studentName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studentName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averageScore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Getters and setters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86"/>
        </w:rPr>
        <w:t>DataOutput</w:t>
      </w:r>
      <w:r>
        <w:rPr>
          <w:rStyle w:val="195"/>
        </w:rPr>
        <w:t xml:space="preserve"> out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writeUTF</w:t>
      </w:r>
      <w:r>
        <w:rPr>
          <w:rStyle w:val="185"/>
        </w:rPr>
        <w:t>(</w:t>
      </w:r>
      <w:r>
        <w:rPr>
          <w:rStyle w:val="195"/>
        </w:rPr>
        <w:t>courseName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writeUTF</w:t>
      </w:r>
      <w:r>
        <w:rPr>
          <w:rStyle w:val="185"/>
        </w:rPr>
        <w:t>(</w:t>
      </w:r>
      <w:r>
        <w:rPr>
          <w:rStyle w:val="195"/>
        </w:rPr>
        <w:t>studentName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writeDouble</w:t>
      </w:r>
      <w:r>
        <w:rPr>
          <w:rStyle w:val="185"/>
        </w:rPr>
        <w:t>(</w:t>
      </w:r>
      <w:r>
        <w:rPr>
          <w:rStyle w:val="195"/>
        </w:rPr>
        <w:t>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readFields</w:t>
      </w:r>
      <w:r>
        <w:rPr>
          <w:rStyle w:val="185"/>
        </w:rPr>
        <w:t>(</w:t>
      </w:r>
      <w:r>
        <w:rPr>
          <w:rStyle w:val="186"/>
        </w:rPr>
        <w:t>DataInput</w:t>
      </w:r>
      <w:r>
        <w:rPr>
          <w:rStyle w:val="195"/>
        </w:rPr>
        <w:t xml:space="preserve"> in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courseName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readUTF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studentName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readUTF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averageScore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readDouble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</w:t>
      </w:r>
      <w:r>
        <w:rPr>
          <w:rStyle w:val="182"/>
        </w:rPr>
        <w:t>compareTo</w:t>
      </w:r>
      <w:r>
        <w:rPr>
          <w:rStyle w:val="185"/>
        </w:rPr>
        <w:t>(</w:t>
      </w:r>
      <w:r>
        <w:rPr>
          <w:rStyle w:val="195"/>
        </w:rPr>
        <w:t>StudentCourseKey o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First compare by course name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courseCompare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85"/>
        </w:rPr>
        <w:t>.</w:t>
      </w:r>
      <w:r>
        <w:rPr>
          <w:rStyle w:val="182"/>
        </w:rPr>
        <w:t>compareTo</w:t>
      </w:r>
      <w:r>
        <w:rPr>
          <w:rStyle w:val="185"/>
        </w:rPr>
        <w:t>(</w:t>
      </w:r>
      <w:r>
        <w:rPr>
          <w:rStyle w:val="195"/>
        </w:rPr>
        <w:t>o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courseCompare </w:t>
      </w:r>
      <w:r>
        <w:rPr>
          <w:rStyle w:val="185"/>
        </w:rPr>
        <w:t>!=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95"/>
        </w:rPr>
        <w:t xml:space="preserve"> courseCompare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Then compare by average score in descending order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95"/>
        </w:rPr>
        <w:t xml:space="preserve"> </w:t>
      </w:r>
      <w:r>
        <w:rPr>
          <w:rStyle w:val="186"/>
        </w:rPr>
        <w:t>Double</w:t>
      </w:r>
      <w:r>
        <w:rPr>
          <w:rStyle w:val="185"/>
        </w:rPr>
        <w:t>.</w:t>
      </w:r>
      <w:r>
        <w:rPr>
          <w:rStyle w:val="182"/>
        </w:rPr>
        <w:t>compare</w:t>
      </w:r>
      <w:r>
        <w:rPr>
          <w:rStyle w:val="185"/>
        </w:rPr>
        <w:t>(</w:t>
      </w:r>
      <w:r>
        <w:rPr>
          <w:rStyle w:val="195"/>
        </w:rPr>
        <w:t>o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</w:t>
      </w:r>
      <w:r>
        <w:rPr>
          <w:rStyle w:val="182"/>
        </w:rPr>
        <w:t>toString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95"/>
        </w:rPr>
        <w:t xml:space="preserve"> courseName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</w:t>
      </w:r>
      <w:r>
        <w:rPr>
          <w:rStyle w:val="172"/>
        </w:rPr>
        <w:t>\t</w:t>
      </w:r>
      <w:r>
        <w:rPr>
          <w:rStyle w:val="173"/>
        </w:rPr>
        <w:t>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studentName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CoursePartitioner </w:t>
      </w:r>
      <w:r>
        <w:rPr>
          <w:rStyle w:val="165"/>
        </w:rPr>
        <w:t>extends</w:t>
      </w:r>
      <w:r>
        <w:rPr>
          <w:rStyle w:val="195"/>
        </w:rPr>
        <w:t xml:space="preserve"> Partitioner</w:t>
      </w:r>
      <w:r>
        <w:rPr>
          <w:rStyle w:val="185"/>
        </w:rPr>
        <w:t>&lt;</w:t>
      </w:r>
      <w:r>
        <w:rPr>
          <w:rStyle w:val="195"/>
        </w:rPr>
        <w:t>StudentCourseKey</w:t>
      </w:r>
      <w:r>
        <w:rPr>
          <w:rStyle w:val="185"/>
        </w:rPr>
        <w:t>,</w:t>
      </w:r>
      <w:r>
        <w:rPr>
          <w:rStyle w:val="195"/>
        </w:rPr>
        <w:t xml:space="preserve"> DoubleWritable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86"/>
        </w:rPr>
        <w:t>Map</w:t>
      </w:r>
      <w:r>
        <w:rPr>
          <w:rStyle w:val="185"/>
        </w:rPr>
        <w:t>&lt;</w:t>
      </w:r>
      <w:r>
        <w:rPr>
          <w:rStyle w:val="186"/>
        </w:rPr>
        <w:t>String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&gt;</w:t>
      </w:r>
      <w:r>
        <w:rPr>
          <w:rStyle w:val="195"/>
        </w:rPr>
        <w:t xml:space="preserve"> courseToPartition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HashMap</w:t>
      </w:r>
      <w:r>
        <w:rPr>
          <w:rStyle w:val="185"/>
        </w:rPr>
        <w:t>&lt;&gt;();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nextPartition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</w:t>
      </w:r>
      <w:r>
        <w:rPr>
          <w:rStyle w:val="182"/>
        </w:rPr>
        <w:t>getPartition</w:t>
      </w:r>
      <w:r>
        <w:rPr>
          <w:rStyle w:val="185"/>
        </w:rPr>
        <w:t>(</w:t>
      </w:r>
      <w:r>
        <w:rPr>
          <w:rStyle w:val="195"/>
        </w:rPr>
        <w:t>StudentCourseKey key</w:t>
      </w:r>
      <w:r>
        <w:rPr>
          <w:rStyle w:val="185"/>
        </w:rPr>
        <w:t>,</w:t>
      </w:r>
      <w:r>
        <w:rPr>
          <w:rStyle w:val="195"/>
        </w:rPr>
        <w:t xml:space="preserve"> DoubleWritable value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numPartitions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course </w:t>
      </w:r>
      <w:r>
        <w:rPr>
          <w:rStyle w:val="185"/>
        </w:rPr>
        <w:t>=</w:t>
      </w:r>
      <w:r>
        <w:rPr>
          <w:rStyle w:val="195"/>
        </w:rPr>
        <w:t xml:space="preserve"> key</w:t>
      </w:r>
      <w:r>
        <w:rPr>
          <w:rStyle w:val="185"/>
        </w:rPr>
        <w:t>.</w:t>
      </w:r>
      <w:r>
        <w:rPr>
          <w:rStyle w:val="182"/>
        </w:rPr>
        <w:t>getCourseName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95"/>
        </w:rPr>
        <w:t xml:space="preserve"> courseToPartition</w:t>
      </w:r>
      <w:r>
        <w:rPr>
          <w:rStyle w:val="185"/>
        </w:rPr>
        <w:t>.</w:t>
      </w:r>
      <w:r>
        <w:rPr>
          <w:rStyle w:val="182"/>
        </w:rPr>
        <w:t>computeIfAbsent</w:t>
      </w:r>
      <w:r>
        <w:rPr>
          <w:rStyle w:val="185"/>
        </w:rPr>
        <w:t>(</w:t>
      </w:r>
      <w:r>
        <w:rPr>
          <w:rStyle w:val="195"/>
        </w:rPr>
        <w:t>course</w:t>
      </w:r>
      <w:r>
        <w:rPr>
          <w:rStyle w:val="185"/>
        </w:rPr>
        <w:t>,</w:t>
      </w:r>
      <w:r>
        <w:rPr>
          <w:rStyle w:val="195"/>
        </w:rPr>
        <w:t xml:space="preserve"> k </w:t>
      </w:r>
      <w:r>
        <w:rPr>
          <w:rStyle w:val="185"/>
        </w:rPr>
        <w:t>-&gt;</w:t>
      </w:r>
      <w:r>
        <w:rPr>
          <w:rStyle w:val="195"/>
        </w:rPr>
        <w:t xml:space="preserve"> nextPartition</w:t>
      </w:r>
      <w:r>
        <w:rPr>
          <w:rStyle w:val="185"/>
        </w:rPr>
        <w:t>++</w:t>
      </w:r>
      <w:r>
        <w:rPr>
          <w:rStyle w:val="195"/>
        </w:rPr>
        <w:t xml:space="preserve"> </w:t>
      </w:r>
      <w:r>
        <w:rPr>
          <w:rStyle w:val="185"/>
        </w:rPr>
        <w:t>%</w:t>
      </w:r>
      <w:r>
        <w:rPr>
          <w:rStyle w:val="195"/>
        </w:rPr>
        <w:t xml:space="preserve"> numPartitions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StudentCourseAverageMapper </w:t>
      </w:r>
      <w:r>
        <w:rPr>
          <w:rStyle w:val="165"/>
        </w:rPr>
        <w:t>extends</w:t>
      </w:r>
      <w:r>
        <w:rPr>
          <w:rStyle w:val="195"/>
        </w:rPr>
        <w:t xml:space="preserve"> Mapper</w:t>
      </w:r>
      <w:r>
        <w:rPr>
          <w:rStyle w:val="185"/>
        </w:rPr>
        <w:t>&lt;</w:t>
      </w:r>
      <w:r>
        <w:rPr>
          <w:rStyle w:val="186"/>
        </w:rPr>
        <w:t>Object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courseStudentKey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scoreInfo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map</w:t>
      </w:r>
      <w:r>
        <w:rPr>
          <w:rStyle w:val="185"/>
        </w:rPr>
        <w:t>(</w:t>
      </w:r>
      <w:r>
        <w:rPr>
          <w:rStyle w:val="186"/>
        </w:rPr>
        <w:t>Object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value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line </w:t>
      </w:r>
      <w:r>
        <w:rPr>
          <w:rStyle w:val="185"/>
        </w:rPr>
        <w:t>=</w:t>
      </w:r>
      <w:r>
        <w:rPr>
          <w:rStyle w:val="195"/>
        </w:rPr>
        <w:t xml:space="preserve"> value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line</w:t>
      </w:r>
      <w:r>
        <w:rPr>
          <w:rStyle w:val="185"/>
        </w:rPr>
        <w:t>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3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rPr>
          <w:rStyle w:val="195"/>
        </w:rPr>
        <w:t xml:space="preserve"> </w:t>
      </w:r>
      <w:r>
        <w:rPr>
          <w:rStyle w:val="177"/>
        </w:rPr>
        <w:t>// Skip invalid lines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courseName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studentName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courseStudentKey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 xml:space="preserve">courseName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","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studentName</w:t>
      </w:r>
      <w:r>
        <w:rPr>
          <w:rStyle w:val="185"/>
        </w:rPr>
        <w:t>);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int</w:t>
      </w:r>
      <w:r>
        <w:rPr>
          <w:rStyle w:val="195"/>
        </w:rPr>
        <w:t xml:space="preserve"> i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;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85"/>
        </w:rPr>
        <w:t>;</w:t>
      </w:r>
      <w:r>
        <w:rPr>
          <w:rStyle w:val="195"/>
        </w:rPr>
        <w:t xml:space="preserve"> i</w:t>
      </w:r>
      <w:r>
        <w:rPr>
          <w:rStyle w:val="185"/>
        </w:rPr>
        <w:t>++)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try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66"/>
        </w:rPr>
        <w:t>int</w:t>
      </w:r>
      <w:r>
        <w:rPr>
          <w:rStyle w:val="195"/>
        </w:rPr>
        <w:t xml:space="preserve"> 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95"/>
        </w:rPr>
        <w:t>i</w:t>
      </w:r>
      <w:r>
        <w:rPr>
          <w:rStyle w:val="185"/>
        </w:rPr>
        <w:t>].</w:t>
      </w:r>
      <w:r>
        <w:rPr>
          <w:rStyle w:val="182"/>
        </w:rPr>
        <w:t>trim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score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    count</w:t>
      </w:r>
      <w:r>
        <w:rPr>
          <w:rStyle w:val="185"/>
        </w:rPr>
        <w:t>++;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catch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NumberFormatException</w:t>
      </w:r>
      <w:r>
        <w:rPr>
          <w:rStyle w:val="195"/>
        </w:rPr>
        <w:t xml:space="preserve"> 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77"/>
        </w:rPr>
        <w:t>// Skip invalid scores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scoreInfo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 xml:space="preserve">totalScore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","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count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courseStudentKey</w:t>
      </w:r>
      <w:r>
        <w:rPr>
          <w:rStyle w:val="185"/>
        </w:rPr>
        <w:t>,</w:t>
      </w:r>
      <w:r>
        <w:rPr>
          <w:rStyle w:val="195"/>
        </w:rPr>
        <w:t xml:space="preserve"> scoreInfo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StudentCourseAverageReducer </w:t>
      </w:r>
      <w:r>
        <w:rPr>
          <w:rStyle w:val="165"/>
        </w:rPr>
        <w:t>extends</w:t>
      </w:r>
      <w:r>
        <w:rPr>
          <w:rStyle w:val="195"/>
        </w:rPr>
        <w:t xml:space="preserve"> Reducer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StudentCourseKey</w:t>
      </w:r>
      <w:r>
        <w:rPr>
          <w:rStyle w:val="185"/>
        </w:rPr>
        <w:t>,</w:t>
      </w:r>
      <w:r>
        <w:rPr>
          <w:rStyle w:val="195"/>
        </w:rPr>
        <w:t xml:space="preserve"> DoubleWritable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DoubleWritable averageScore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DoubleWritable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reduce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Iterable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values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key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!=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courseName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studentName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val </w:t>
      </w:r>
      <w:r>
        <w:rPr>
          <w:rStyle w:val="185"/>
        </w:rPr>
        <w:t>:</w:t>
      </w:r>
      <w:r>
        <w:rPr>
          <w:rStyle w:val="195"/>
        </w:rPr>
        <w:t xml:space="preserve"> values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scoreParts </w:t>
      </w:r>
      <w:r>
        <w:rPr>
          <w:rStyle w:val="185"/>
        </w:rPr>
        <w:t>=</w:t>
      </w:r>
      <w:r>
        <w:rPr>
          <w:rStyle w:val="195"/>
        </w:rPr>
        <w:t xml:space="preserve"> val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    totalCount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totalCount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66"/>
        </w:rPr>
        <w:t>double</w:t>
      </w:r>
      <w:r>
        <w:rPr>
          <w:rStyle w:val="195"/>
        </w:rPr>
        <w:t xml:space="preserve"> avg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double</w:t>
      </w:r>
      <w:r>
        <w:rPr>
          <w:rStyle w:val="185"/>
        </w:rPr>
        <w:t>)</w:t>
      </w:r>
      <w:r>
        <w:rPr>
          <w:rStyle w:val="195"/>
        </w:rPr>
        <w:t xml:space="preserve"> totalScore </w:t>
      </w:r>
      <w:r>
        <w:rPr>
          <w:rStyle w:val="185"/>
        </w:rPr>
        <w:t>/</w:t>
      </w:r>
      <w:r>
        <w:rPr>
          <w:rStyle w:val="195"/>
        </w:rPr>
        <w:t xml:space="preserve"> totalCount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averageScore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>avg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StudentCourseKey</w:t>
      </w:r>
      <w:r>
        <w:rPr>
          <w:rStyle w:val="185"/>
        </w:rPr>
        <w:t>(</w:t>
      </w:r>
      <w:r>
        <w:rPr>
          <w:rStyle w:val="195"/>
        </w:rPr>
        <w:t>courseName</w:t>
      </w:r>
      <w:r>
        <w:rPr>
          <w:rStyle w:val="185"/>
        </w:rPr>
        <w:t>,</w:t>
      </w:r>
      <w:r>
        <w:rPr>
          <w:rStyle w:val="195"/>
        </w:rPr>
        <w:t xml:space="preserve"> studentName</w:t>
      </w:r>
      <w:r>
        <w:rPr>
          <w:rStyle w:val="185"/>
        </w:rPr>
        <w:t>,</w:t>
      </w:r>
      <w:r>
        <w:rPr>
          <w:rStyle w:val="195"/>
        </w:rPr>
        <w:t xml:space="preserve"> avg</w:t>
      </w:r>
      <w:r>
        <w:rPr>
          <w:rStyle w:val="185"/>
        </w:rPr>
        <w:t>),</w:t>
      </w:r>
      <w:r>
        <w:rPr>
          <w:rStyle w:val="195"/>
        </w:rPr>
        <w:t xml:space="preserve"> 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main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args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Configuration</w:t>
      </w:r>
      <w:r>
        <w:rPr>
          <w:rStyle w:val="195"/>
        </w:rPr>
        <w:t xml:space="preserve"> conf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Configuration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Job job </w:t>
      </w:r>
      <w:r>
        <w:rPr>
          <w:rStyle w:val="185"/>
        </w:rPr>
        <w:t>=</w:t>
      </w:r>
      <w:r>
        <w:rPr>
          <w:rStyle w:val="195"/>
        </w:rPr>
        <w:t xml:space="preserve"> Job</w:t>
      </w:r>
      <w:r>
        <w:rPr>
          <w:rStyle w:val="185"/>
        </w:rPr>
        <w:t>.</w:t>
      </w:r>
      <w:r>
        <w:rPr>
          <w:rStyle w:val="182"/>
        </w:rPr>
        <w:t>getInstance</w:t>
      </w:r>
      <w:r>
        <w:rPr>
          <w:rStyle w:val="185"/>
        </w:rPr>
        <w:t>(</w:t>
      </w:r>
      <w:r>
        <w:rPr>
          <w:rStyle w:val="195"/>
        </w:rPr>
        <w:t>conf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73"/>
        </w:rPr>
        <w:t>"student course average"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setJarByClass</w:t>
      </w:r>
      <w:r>
        <w:rPr>
          <w:rStyle w:val="185"/>
        </w:rPr>
        <w:t>(</w:t>
      </w:r>
      <w:r>
        <w:rPr>
          <w:rStyle w:val="195"/>
        </w:rPr>
        <w:t>StudentCourseAverage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setMapperClass</w:t>
      </w:r>
      <w:r>
        <w:rPr>
          <w:rStyle w:val="185"/>
        </w:rPr>
        <w:t>(</w:t>
      </w:r>
      <w:r>
        <w:rPr>
          <w:rStyle w:val="195"/>
        </w:rPr>
        <w:t>StudentCourseAverageMapper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setReducerClass</w:t>
      </w:r>
      <w:r>
        <w:rPr>
          <w:rStyle w:val="185"/>
        </w:rPr>
        <w:t>(</w:t>
      </w:r>
      <w:r>
        <w:rPr>
          <w:rStyle w:val="195"/>
        </w:rPr>
        <w:t>StudentCourseAverageReducer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setOutputKeyClass</w:t>
      </w:r>
      <w:r>
        <w:rPr>
          <w:rStyle w:val="185"/>
        </w:rPr>
        <w:t>(</w:t>
      </w:r>
      <w:r>
        <w:rPr>
          <w:rStyle w:val="195"/>
        </w:rPr>
        <w:t>StudentCourseKey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setOutputValueClass</w:t>
      </w:r>
      <w:r>
        <w:rPr>
          <w:rStyle w:val="185"/>
        </w:rPr>
        <w:t>(</w:t>
      </w:r>
      <w:r>
        <w:rPr>
          <w:rStyle w:val="195"/>
        </w:rPr>
        <w:t>DoubleWritable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setPartitionerClass</w:t>
      </w:r>
      <w:r>
        <w:rPr>
          <w:rStyle w:val="185"/>
        </w:rPr>
        <w:t>(</w:t>
      </w:r>
      <w:r>
        <w:rPr>
          <w:rStyle w:val="195"/>
        </w:rPr>
        <w:t>CoursePartitioner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setNumReduceTasks</w:t>
      </w:r>
      <w:r>
        <w:rPr>
          <w:rStyle w:val="185"/>
        </w:rPr>
        <w:t>(</w:t>
      </w:r>
      <w:r>
        <w:rPr>
          <w:rStyle w:val="167"/>
        </w:rPr>
        <w:t>10</w:t>
      </w:r>
      <w:r>
        <w:rPr>
          <w:rStyle w:val="185"/>
        </w:rPr>
        <w:t>);</w:t>
      </w:r>
      <w:r>
        <w:rPr>
          <w:rStyle w:val="195"/>
        </w:rPr>
        <w:t xml:space="preserve"> </w:t>
      </w:r>
      <w:r>
        <w:rPr>
          <w:rStyle w:val="177"/>
        </w:rPr>
        <w:t>// Set enough reducers for expected number of courses</w:t>
      </w:r>
      <w:r>
        <w:br w:type="textWrapping"/>
      </w:r>
      <w:r>
        <w:rPr>
          <w:rStyle w:val="195"/>
        </w:rPr>
        <w:t xml:space="preserve">        FileInputFormat</w:t>
      </w:r>
      <w:r>
        <w:rPr>
          <w:rStyle w:val="185"/>
        </w:rPr>
        <w:t>.</w:t>
      </w:r>
      <w:r>
        <w:rPr>
          <w:rStyle w:val="182"/>
        </w:rPr>
        <w:t>addInputPath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FileOutputFormat</w:t>
      </w:r>
      <w:r>
        <w:rPr>
          <w:rStyle w:val="185"/>
        </w:rPr>
        <w:t>.</w:t>
      </w:r>
      <w:r>
        <w:rPr>
          <w:rStyle w:val="182"/>
        </w:rPr>
        <w:t>setOutputPath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exit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.</w:t>
      </w:r>
      <w:r>
        <w:rPr>
          <w:rStyle w:val="182"/>
        </w:rPr>
        <w:t>waitForCompletion</w:t>
      </w:r>
      <w:r>
        <w:rPr>
          <w:rStyle w:val="185"/>
        </w:rPr>
        <w:t>(</w:t>
      </w:r>
      <w:r>
        <w:rPr>
          <w:rStyle w:val="165"/>
        </w:rPr>
        <w:t>true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?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95"/>
        </w:rPr>
        <w:t xml:space="preserve"> </w:t>
      </w:r>
      <w:r>
        <w:rPr>
          <w:rStyle w:val="185"/>
        </w:rPr>
        <w:t>: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rPr>
          <w:rStyle w:val="185"/>
        </w:rPr>
        <w:t>}</w:t>
      </w:r>
    </w:p>
    <w:bookmarkEnd w:id="22"/>
    <w:bookmarkEnd w:id="23"/>
    <w:p w14:paraId="69314434">
      <w:pPr>
        <w:pStyle w:val="5"/>
      </w:pPr>
      <w:bookmarkStart w:id="24" w:name="运行命令-1"/>
      <w:r>
        <w:rPr>
          <w:rFonts w:hint="eastAsia"/>
        </w:rPr>
        <w:t>运行命令</w:t>
      </w:r>
    </w:p>
    <w:p w14:paraId="27D6EEBF">
      <w:pPr>
        <w:pStyle w:val="164"/>
      </w:pPr>
      <w:r>
        <w:rPr>
          <w:rStyle w:val="187"/>
        </w:rPr>
        <w:t>hadoop</w:t>
      </w:r>
      <w:r>
        <w:rPr>
          <w:rStyle w:val="195"/>
        </w:rPr>
        <w:t xml:space="preserve"> jar target/hadoop-experiments-1.0-SNAPSHOT.jar com.example.mr.StudentCourseAverage /tmp/topic2_000001 /output/topic2_2</w:t>
      </w:r>
    </w:p>
    <w:bookmarkEnd w:id="24"/>
    <w:p w14:paraId="52928496">
      <w:pPr>
        <w:pStyle w:val="5"/>
      </w:pPr>
      <w:bookmarkStart w:id="25" w:name="实验结果-1"/>
      <w:r>
        <w:rPr>
          <w:rFonts w:hint="eastAsia"/>
        </w:rPr>
        <w:t>实验结果</w:t>
      </w:r>
    </w:p>
    <w:p w14:paraId="2CB7002A">
      <w:pPr>
        <w:pStyle w:val="6"/>
      </w:pPr>
      <w:bookmarkStart w:id="26" w:name="运行输出-1"/>
      <w:r>
        <w:rPr>
          <w:rFonts w:hint="eastAsia"/>
        </w:rPr>
        <w:t>运行输出</w:t>
      </w:r>
    </w:p>
    <w:bookmarkEnd w:id="26"/>
    <w:p w14:paraId="7256E4AE">
      <w:pPr>
        <w:pStyle w:val="6"/>
      </w:pPr>
      <w:bookmarkStart w:id="27" w:name="结果分析-1"/>
      <w:r>
        <w:drawing>
          <wp:inline distT="0" distB="0" distL="114300" distR="114300">
            <wp:extent cx="5478780" cy="300736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2590" cy="25863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结果分析</w:t>
      </w:r>
    </w:p>
    <w:p w14:paraId="1CB27CFE">
      <w:pPr>
        <w:numPr>
          <w:ilvl w:val="0"/>
          <w:numId w:val="12"/>
        </w:numPr>
      </w:pPr>
      <w:r>
        <w:rPr>
          <w:rFonts w:hint="eastAsia"/>
        </w:rPr>
        <w:t>程序成功计算了每门课程每位学生的平均分</w:t>
      </w:r>
    </w:p>
    <w:p w14:paraId="5B21F81D">
      <w:pPr>
        <w:numPr>
          <w:ilvl w:val="0"/>
          <w:numId w:val="12"/>
        </w:numPr>
      </w:pPr>
      <w:r>
        <w:rPr>
          <w:rFonts w:hint="eastAsia"/>
        </w:rPr>
        <w:t>每门课程的结果写入了单独的文件</w:t>
      </w:r>
    </w:p>
    <w:p w14:paraId="04E86DE7">
      <w:pPr>
        <w:numPr>
          <w:ilvl w:val="0"/>
          <w:numId w:val="12"/>
        </w:numPr>
      </w:pPr>
      <w:r>
        <w:rPr>
          <w:rFonts w:hint="eastAsia"/>
        </w:rPr>
        <w:t>每个文件中的学生按平均分从大到小排列</w:t>
      </w:r>
    </w:p>
    <w:p w14:paraId="0C11A3F4">
      <w:pPr>
        <w:numPr>
          <w:ilvl w:val="0"/>
          <w:numId w:val="12"/>
        </w:numPr>
      </w:pPr>
      <w:r>
        <w:rPr>
          <w:rFonts w:hint="eastAsia"/>
        </w:rPr>
        <w:t>平均分保留了两位小数，符合要求</w:t>
      </w:r>
    </w:p>
    <w:p w14:paraId="64F33A11">
      <w:pPr>
        <w:numPr>
          <w:ilvl w:val="0"/>
          <w:numId w:val="12"/>
        </w:numPr>
      </w:pPr>
      <w:r>
        <w:rPr>
          <w:rFonts w:hint="eastAsia"/>
        </w:rPr>
        <w:t>所有课程的数据都被正确处理</w:t>
      </w:r>
    </w:p>
    <w:bookmarkEnd w:id="18"/>
    <w:bookmarkEnd w:id="25"/>
    <w:bookmarkEnd w:id="27"/>
    <w:p w14:paraId="4D7951BE">
      <w:pPr>
        <w:pStyle w:val="4"/>
      </w:pPr>
      <w:bookmarkStart w:id="28" w:name="需求三计算每门课程的每位学生的平均分保留每门课程的前三名"/>
      <w:r>
        <w:rPr>
          <w:rFonts w:hint="eastAsia"/>
        </w:rPr>
        <w:t>需求三：计算每门课程的每位学生的平均分，保留每门课程的前三名</w:t>
      </w:r>
    </w:p>
    <w:p w14:paraId="010A66B6">
      <w:pPr>
        <w:pStyle w:val="5"/>
      </w:pPr>
      <w:bookmarkStart w:id="29" w:name="需求描述-2"/>
      <w:r>
        <w:rPr>
          <w:rFonts w:hint="eastAsia"/>
        </w:rPr>
        <w:t>需求描述</w:t>
      </w:r>
    </w:p>
    <w:p w14:paraId="7E20F21D">
      <w:r>
        <w:rPr>
          <w:rFonts w:hint="eastAsia"/>
        </w:rPr>
        <w:t>计算每门课程的每位学生的平均分（保留小数点后两位），所有课程写入一个结果文件；先按课程名排列，再按学生的平均分从大到小排列，且每门课程只保留平均分排名前三的记录。</w:t>
      </w:r>
    </w:p>
    <w:bookmarkEnd w:id="29"/>
    <w:p w14:paraId="3EDCF862">
      <w:pPr>
        <w:pStyle w:val="5"/>
      </w:pPr>
      <w:bookmarkStart w:id="30" w:name="输出格式示例-2"/>
      <w:r>
        <w:rPr>
          <w:rFonts w:hint="eastAsia"/>
        </w:rPr>
        <w:t>输出格式示例</w:t>
      </w:r>
    </w:p>
    <w:p w14:paraId="3A6A8E49">
      <w:pPr>
        <w:pStyle w:val="164"/>
      </w:pPr>
      <w:r>
        <w:t>algorithm liming 97.4</w:t>
      </w:r>
      <w:r>
        <w:br w:type="textWrapping"/>
      </w:r>
      <w:r>
        <w:t>algorithm suchen 94.23</w:t>
      </w:r>
      <w:r>
        <w:br w:type="textWrapping"/>
      </w:r>
      <w:r>
        <w:t>algorithm yuxiaodong 93.2</w:t>
      </w:r>
      <w:r>
        <w:br w:type="textWrapping"/>
      </w:r>
      <w:r>
        <w:t>computer huangbo 98.34</w:t>
      </w:r>
      <w:r>
        <w:br w:type="textWrapping"/>
      </w:r>
      <w:r>
        <w:t>computer liuyifei 96.54</w:t>
      </w:r>
      <w:r>
        <w:br w:type="textWrapping"/>
      </w:r>
      <w:r>
        <w:t>computer zhaobenshan 90.2</w:t>
      </w:r>
    </w:p>
    <w:bookmarkEnd w:id="30"/>
    <w:p w14:paraId="5CE74B2F">
      <w:pPr>
        <w:pStyle w:val="5"/>
      </w:pPr>
      <w:bookmarkStart w:id="31" w:name="设计思路-2"/>
      <w:r>
        <w:rPr>
          <w:rFonts w:hint="eastAsia"/>
        </w:rPr>
        <w:t>设计思路</w:t>
      </w:r>
    </w:p>
    <w:p w14:paraId="26BCAAA4">
      <w:pPr>
        <w:numPr>
          <w:ilvl w:val="0"/>
          <w:numId w:val="13"/>
        </w:numPr>
      </w:pPr>
      <w:r>
        <w:rPr>
          <w:rFonts w:hint="eastAsia"/>
          <w:b/>
          <w:bCs/>
        </w:rPr>
        <w:t>Mapper阶段</w:t>
      </w:r>
      <w:r>
        <w:rPr>
          <w:rFonts w:hint="eastAsia"/>
        </w:rPr>
        <w:t>：</w:t>
      </w:r>
    </w:p>
    <w:p w14:paraId="2F3AD945">
      <w:pPr>
        <w:numPr>
          <w:ilvl w:val="1"/>
          <w:numId w:val="8"/>
        </w:numPr>
      </w:pPr>
      <w:r>
        <w:rPr>
          <w:rFonts w:hint="eastAsia"/>
        </w:rPr>
        <w:t>读取每一行输入数据</w:t>
      </w:r>
    </w:p>
    <w:p w14:paraId="6851C9E1">
      <w:pPr>
        <w:numPr>
          <w:ilvl w:val="1"/>
          <w:numId w:val="8"/>
        </w:numPr>
      </w:pPr>
      <w:r>
        <w:rPr>
          <w:rFonts w:hint="eastAsia"/>
        </w:rPr>
        <w:t>解析出课程名称和学生姓名</w:t>
      </w:r>
    </w:p>
    <w:p w14:paraId="08DD0D8E">
      <w:pPr>
        <w:numPr>
          <w:ilvl w:val="1"/>
          <w:numId w:val="8"/>
        </w:numPr>
      </w:pPr>
      <w:r>
        <w:rPr>
          <w:rFonts w:hint="eastAsia"/>
        </w:rPr>
        <w:t>计算该学生该课程的总分数和考试次数</w:t>
      </w:r>
    </w:p>
    <w:p w14:paraId="0D8C2CA4">
      <w:pPr>
        <w:numPr>
          <w:ilvl w:val="1"/>
          <w:numId w:val="8"/>
        </w:numPr>
      </w:pPr>
      <w:r>
        <w:rPr>
          <w:rFonts w:hint="eastAsia"/>
        </w:rPr>
        <w:t>输出key为”课程名称,学生姓名”，value为”总分数,考试次数”</w:t>
      </w:r>
    </w:p>
    <w:p w14:paraId="335DA1D0">
      <w:pPr>
        <w:numPr>
          <w:ilvl w:val="0"/>
          <w:numId w:val="8"/>
        </w:numPr>
      </w:pPr>
      <w:r>
        <w:rPr>
          <w:rFonts w:hint="eastAsia"/>
          <w:b/>
          <w:bCs/>
        </w:rPr>
        <w:t>Reducer阶段</w:t>
      </w:r>
      <w:r>
        <w:rPr>
          <w:rFonts w:hint="eastAsia"/>
        </w:rPr>
        <w:t>：</w:t>
      </w:r>
    </w:p>
    <w:p w14:paraId="07394938">
      <w:pPr>
        <w:numPr>
          <w:ilvl w:val="1"/>
          <w:numId w:val="8"/>
        </w:numPr>
      </w:pPr>
      <w:r>
        <w:rPr>
          <w:rFonts w:hint="eastAsia"/>
        </w:rPr>
        <w:t>接收同一学生同一课程的总分数和考试次数</w:t>
      </w:r>
    </w:p>
    <w:p w14:paraId="3CEF050F">
      <w:pPr>
        <w:numPr>
          <w:ilvl w:val="1"/>
          <w:numId w:val="8"/>
        </w:numPr>
      </w:pPr>
      <w:r>
        <w:rPr>
          <w:rFonts w:hint="eastAsia"/>
        </w:rPr>
        <w:t>计算该学生该课程的平均分</w:t>
      </w:r>
    </w:p>
    <w:p w14:paraId="4D365CA3">
      <w:pPr>
        <w:numPr>
          <w:ilvl w:val="1"/>
          <w:numId w:val="8"/>
        </w:numPr>
      </w:pPr>
      <w:r>
        <w:rPr>
          <w:rFonts w:hint="eastAsia"/>
        </w:rPr>
        <w:t>输出结果，key为自定义的复合键（课程名称、学生姓名、平均分），value为null</w:t>
      </w:r>
    </w:p>
    <w:p w14:paraId="24A4B0A1">
      <w:pPr>
        <w:numPr>
          <w:ilvl w:val="1"/>
          <w:numId w:val="8"/>
        </w:numPr>
      </w:pPr>
      <w:r>
        <w:rPr>
          <w:rFonts w:hint="eastAsia"/>
        </w:rPr>
        <w:t>利用MapReduce的排序功能，先按课程名升序，再按平均分降序</w:t>
      </w:r>
    </w:p>
    <w:p w14:paraId="780CFF81">
      <w:pPr>
        <w:numPr>
          <w:ilvl w:val="1"/>
          <w:numId w:val="8"/>
        </w:numPr>
      </w:pPr>
      <w:r>
        <w:rPr>
          <w:rFonts w:hint="eastAsia"/>
        </w:rPr>
        <w:t>在最终Reducer中，对每个课程只保留前三名学生</w:t>
      </w:r>
    </w:p>
    <w:bookmarkEnd w:id="31"/>
    <w:p w14:paraId="1787F4EB">
      <w:pPr>
        <w:pStyle w:val="5"/>
      </w:pPr>
      <w:bookmarkStart w:id="32" w:name="核心代码实现-2"/>
      <w:r>
        <w:rPr>
          <w:rFonts w:hint="eastAsia"/>
        </w:rPr>
        <w:t>核心代码实现</w:t>
      </w:r>
    </w:p>
    <w:p w14:paraId="226F5A7E">
      <w:pPr>
        <w:pStyle w:val="6"/>
      </w:pPr>
      <w:bookmarkStart w:id="33" w:name="主要类和方法-2"/>
      <w:r>
        <w:rPr>
          <w:rFonts w:hint="eastAsia"/>
        </w:rPr>
        <w:t>主要类和方法</w:t>
      </w:r>
    </w:p>
    <w:p w14:paraId="17EC8BEB">
      <w:pPr>
        <w:pStyle w:val="164"/>
      </w:pP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TopThreeStudents </w:t>
      </w:r>
      <w:r>
        <w:rPr>
          <w:rStyle w:val="185"/>
        </w:rPr>
        <w:t>{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CourseStudent </w:t>
      </w:r>
      <w:r>
        <w:rPr>
          <w:rStyle w:val="165"/>
        </w:rPr>
        <w:t>implements</w:t>
      </w:r>
      <w:r>
        <w:rPr>
          <w:rStyle w:val="195"/>
        </w:rPr>
        <w:t xml:space="preserve"> WritableComparable</w:t>
      </w:r>
      <w:r>
        <w:rPr>
          <w:rStyle w:val="185"/>
        </w:rPr>
        <w:t>&lt;</w:t>
      </w:r>
      <w:r>
        <w:rPr>
          <w:rStyle w:val="195"/>
        </w:rPr>
        <w:t>CourseStudent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courseName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studentName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double</w:t>
      </w:r>
      <w:r>
        <w:rPr>
          <w:rStyle w:val="195"/>
        </w:rPr>
        <w:t xml:space="preserve"> averageScore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2"/>
        </w:rPr>
        <w:t>CourseStudent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{}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2"/>
        </w:rPr>
        <w:t>CourseStudent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95"/>
        </w:rPr>
        <w:t xml:space="preserve"> courseName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studentName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6"/>
        </w:rPr>
        <w:t>double</w:t>
      </w:r>
      <w:r>
        <w:rPr>
          <w:rStyle w:val="195"/>
        </w:rPr>
        <w:t xml:space="preserve"> averageScore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courseName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studentName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studentName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95"/>
        </w:rPr>
        <w:t xml:space="preserve"> </w:t>
      </w:r>
      <w:r>
        <w:rPr>
          <w:rStyle w:val="185"/>
        </w:rPr>
        <w:t>=</w:t>
      </w:r>
      <w:r>
        <w:rPr>
          <w:rStyle w:val="195"/>
        </w:rPr>
        <w:t xml:space="preserve"> averageScore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77"/>
        </w:rPr>
        <w:t>// Getters and setters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86"/>
        </w:rPr>
        <w:t>DataOutput</w:t>
      </w:r>
      <w:r>
        <w:rPr>
          <w:rStyle w:val="195"/>
        </w:rPr>
        <w:t xml:space="preserve"> out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writeUTF</w:t>
      </w:r>
      <w:r>
        <w:rPr>
          <w:rStyle w:val="185"/>
        </w:rPr>
        <w:t>(</w:t>
      </w:r>
      <w:r>
        <w:rPr>
          <w:rStyle w:val="195"/>
        </w:rPr>
        <w:t>courseName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writeUTF</w:t>
      </w:r>
      <w:r>
        <w:rPr>
          <w:rStyle w:val="185"/>
        </w:rPr>
        <w:t>(</w:t>
      </w:r>
      <w:r>
        <w:rPr>
          <w:rStyle w:val="195"/>
        </w:rPr>
        <w:t>studentName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out</w:t>
      </w:r>
      <w:r>
        <w:rPr>
          <w:rStyle w:val="185"/>
        </w:rPr>
        <w:t>.</w:t>
      </w:r>
      <w:r>
        <w:rPr>
          <w:rStyle w:val="182"/>
        </w:rPr>
        <w:t>writeDouble</w:t>
      </w:r>
      <w:r>
        <w:rPr>
          <w:rStyle w:val="185"/>
        </w:rPr>
        <w:t>(</w:t>
      </w:r>
      <w:r>
        <w:rPr>
          <w:rStyle w:val="195"/>
        </w:rPr>
        <w:t>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readFields</w:t>
      </w:r>
      <w:r>
        <w:rPr>
          <w:rStyle w:val="185"/>
        </w:rPr>
        <w:t>(</w:t>
      </w:r>
      <w:r>
        <w:rPr>
          <w:rStyle w:val="186"/>
        </w:rPr>
        <w:t>DataInput</w:t>
      </w:r>
      <w:r>
        <w:rPr>
          <w:rStyle w:val="195"/>
        </w:rPr>
        <w:t xml:space="preserve"> in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courseName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readUTF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studentName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readUTF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averageScore </w:t>
      </w:r>
      <w:r>
        <w:rPr>
          <w:rStyle w:val="185"/>
        </w:rPr>
        <w:t>=</w:t>
      </w:r>
      <w:r>
        <w:rPr>
          <w:rStyle w:val="195"/>
        </w:rPr>
        <w:t xml:space="preserve"> in</w:t>
      </w:r>
      <w:r>
        <w:rPr>
          <w:rStyle w:val="185"/>
        </w:rPr>
        <w:t>.</w:t>
      </w:r>
      <w:r>
        <w:rPr>
          <w:rStyle w:val="182"/>
        </w:rPr>
        <w:t>readDouble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</w:t>
      </w:r>
      <w:r>
        <w:rPr>
          <w:rStyle w:val="182"/>
        </w:rPr>
        <w:t>compareTo</w:t>
      </w:r>
      <w:r>
        <w:rPr>
          <w:rStyle w:val="185"/>
        </w:rPr>
        <w:t>(</w:t>
      </w:r>
      <w:r>
        <w:rPr>
          <w:rStyle w:val="195"/>
        </w:rPr>
        <w:t>CourseStudent o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First compare by course name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courseCompare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85"/>
        </w:rPr>
        <w:t>.</w:t>
      </w:r>
      <w:r>
        <w:rPr>
          <w:rStyle w:val="182"/>
        </w:rPr>
        <w:t>compareTo</w:t>
      </w:r>
      <w:r>
        <w:rPr>
          <w:rStyle w:val="185"/>
        </w:rPr>
        <w:t>(</w:t>
      </w:r>
      <w:r>
        <w:rPr>
          <w:rStyle w:val="195"/>
        </w:rPr>
        <w:t>o</w:t>
      </w:r>
      <w:r>
        <w:rPr>
          <w:rStyle w:val="185"/>
        </w:rPr>
        <w:t>.</w:t>
      </w:r>
      <w:r>
        <w:rPr>
          <w:rStyle w:val="182"/>
        </w:rPr>
        <w:t>courseName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courseCompare </w:t>
      </w:r>
      <w:r>
        <w:rPr>
          <w:rStyle w:val="185"/>
        </w:rPr>
        <w:t>!=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95"/>
        </w:rPr>
        <w:t xml:space="preserve"> courseCompare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Then compare by average score in descending order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95"/>
        </w:rPr>
        <w:t xml:space="preserve"> </w:t>
      </w:r>
      <w:r>
        <w:rPr>
          <w:rStyle w:val="186"/>
        </w:rPr>
        <w:t>Double</w:t>
      </w:r>
      <w:r>
        <w:rPr>
          <w:rStyle w:val="185"/>
        </w:rPr>
        <w:t>.</w:t>
      </w:r>
      <w:r>
        <w:rPr>
          <w:rStyle w:val="182"/>
        </w:rPr>
        <w:t>compare</w:t>
      </w:r>
      <w:r>
        <w:rPr>
          <w:rStyle w:val="185"/>
        </w:rPr>
        <w:t>(</w:t>
      </w:r>
      <w:r>
        <w:rPr>
          <w:rStyle w:val="195"/>
        </w:rPr>
        <w:t>o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this</w:t>
      </w:r>
      <w:r>
        <w:rPr>
          <w:rStyle w:val="185"/>
        </w:rPr>
        <w:t>.</w:t>
      </w:r>
      <w:r>
        <w:rPr>
          <w:rStyle w:val="182"/>
        </w:rPr>
        <w:t>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89"/>
        </w:rPr>
        <w:t>@Override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</w:t>
      </w:r>
      <w:r>
        <w:rPr>
          <w:rStyle w:val="182"/>
        </w:rPr>
        <w:t>toString</w:t>
      </w:r>
      <w:r>
        <w:rPr>
          <w:rStyle w:val="185"/>
        </w:rPr>
        <w:t>()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return</w:t>
      </w:r>
      <w:r>
        <w:rPr>
          <w:rStyle w:val="195"/>
        </w:rPr>
        <w:t xml:space="preserve"> courseName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 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studentName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 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85"/>
        </w:rPr>
        <w:t>.</w:t>
      </w:r>
      <w:r>
        <w:rPr>
          <w:rStyle w:val="182"/>
        </w:rPr>
        <w:t>format</w:t>
      </w:r>
      <w:r>
        <w:rPr>
          <w:rStyle w:val="185"/>
        </w:rPr>
        <w:t>(</w:t>
      </w:r>
      <w:r>
        <w:rPr>
          <w:rStyle w:val="173"/>
        </w:rPr>
        <w:t>"</w:t>
      </w:r>
      <w:r>
        <w:rPr>
          <w:rStyle w:val="172"/>
        </w:rPr>
        <w:t>%.2f</w:t>
      </w:r>
      <w:r>
        <w:rPr>
          <w:rStyle w:val="173"/>
        </w:rPr>
        <w:t>"</w:t>
      </w:r>
      <w:r>
        <w:rPr>
          <w:rStyle w:val="185"/>
        </w:rPr>
        <w:t>,</w:t>
      </w:r>
      <w:r>
        <w:rPr>
          <w:rStyle w:val="195"/>
        </w:rPr>
        <w:t xml:space="preserve"> averageScore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StudentScoreMapper </w:t>
      </w:r>
      <w:r>
        <w:rPr>
          <w:rStyle w:val="165"/>
        </w:rPr>
        <w:t>extends</w:t>
      </w:r>
      <w:r>
        <w:rPr>
          <w:rStyle w:val="195"/>
        </w:rPr>
        <w:t xml:space="preserve"> Mapper</w:t>
      </w:r>
      <w:r>
        <w:rPr>
          <w:rStyle w:val="185"/>
        </w:rPr>
        <w:t>&lt;</w:t>
      </w:r>
      <w:r>
        <w:rPr>
          <w:rStyle w:val="186"/>
        </w:rPr>
        <w:t>Object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courseStudentKey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scoreInfo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map</w:t>
      </w:r>
      <w:r>
        <w:rPr>
          <w:rStyle w:val="185"/>
        </w:rPr>
        <w:t>(</w:t>
      </w:r>
      <w:r>
        <w:rPr>
          <w:rStyle w:val="186"/>
        </w:rPr>
        <w:t>Object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value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line </w:t>
      </w:r>
      <w:r>
        <w:rPr>
          <w:rStyle w:val="185"/>
        </w:rPr>
        <w:t>=</w:t>
      </w:r>
      <w:r>
        <w:rPr>
          <w:rStyle w:val="195"/>
        </w:rPr>
        <w:t xml:space="preserve"> value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line</w:t>
      </w:r>
      <w:r>
        <w:rPr>
          <w:rStyle w:val="185"/>
        </w:rPr>
        <w:t>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3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rPr>
          <w:rStyle w:val="195"/>
        </w:rPr>
        <w:t xml:space="preserve"> </w:t>
      </w:r>
      <w:r>
        <w:rPr>
          <w:rStyle w:val="177"/>
        </w:rPr>
        <w:t>// Skip invalid lines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courseName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studentName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courseStudentKey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 xml:space="preserve">courseName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","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studentName</w:t>
      </w:r>
      <w:r>
        <w:rPr>
          <w:rStyle w:val="185"/>
        </w:rPr>
        <w:t>);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int</w:t>
      </w:r>
      <w:r>
        <w:rPr>
          <w:rStyle w:val="195"/>
        </w:rPr>
        <w:t xml:space="preserve"> i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;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85"/>
        </w:rPr>
        <w:t>;</w:t>
      </w:r>
      <w:r>
        <w:rPr>
          <w:rStyle w:val="195"/>
        </w:rPr>
        <w:t xml:space="preserve"> i</w:t>
      </w:r>
      <w:r>
        <w:rPr>
          <w:rStyle w:val="185"/>
        </w:rPr>
        <w:t>++)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try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66"/>
        </w:rPr>
        <w:t>int</w:t>
      </w:r>
      <w:r>
        <w:rPr>
          <w:rStyle w:val="195"/>
        </w:rPr>
        <w:t xml:space="preserve"> 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[</w:t>
      </w:r>
      <w:r>
        <w:rPr>
          <w:rStyle w:val="195"/>
        </w:rPr>
        <w:t>i</w:t>
      </w:r>
      <w:r>
        <w:rPr>
          <w:rStyle w:val="185"/>
        </w:rPr>
        <w:t>].</w:t>
      </w:r>
      <w:r>
        <w:rPr>
          <w:rStyle w:val="182"/>
        </w:rPr>
        <w:t>trim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score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    count</w:t>
      </w:r>
      <w:r>
        <w:rPr>
          <w:rStyle w:val="185"/>
        </w:rPr>
        <w:t>++;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rPr>
          <w:rStyle w:val="195"/>
        </w:rPr>
        <w:t xml:space="preserve"> </w:t>
      </w:r>
      <w:r>
        <w:rPr>
          <w:rStyle w:val="184"/>
        </w:rPr>
        <w:t>catch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NumberFormatException</w:t>
      </w:r>
      <w:r>
        <w:rPr>
          <w:rStyle w:val="195"/>
        </w:rPr>
        <w:t xml:space="preserve"> 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</w:t>
      </w:r>
      <w:r>
        <w:rPr>
          <w:rStyle w:val="177"/>
        </w:rPr>
        <w:t>// Skip invalid scores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scoreInfo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 xml:space="preserve">totalScore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","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count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courseStudentKey</w:t>
      </w:r>
      <w:r>
        <w:rPr>
          <w:rStyle w:val="185"/>
        </w:rPr>
        <w:t>,</w:t>
      </w:r>
      <w:r>
        <w:rPr>
          <w:rStyle w:val="195"/>
        </w:rPr>
        <w:t xml:space="preserve"> scoreInfo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StudentAverageReducer </w:t>
      </w:r>
      <w:r>
        <w:rPr>
          <w:rStyle w:val="165"/>
        </w:rPr>
        <w:t>extends</w:t>
      </w:r>
      <w:r>
        <w:rPr>
          <w:rStyle w:val="195"/>
        </w:rPr>
        <w:t xml:space="preserve"> Reducer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CourseStudent</w:t>
      </w:r>
      <w:r>
        <w:rPr>
          <w:rStyle w:val="185"/>
        </w:rPr>
        <w:t>,</w:t>
      </w:r>
      <w:r>
        <w:rPr>
          <w:rStyle w:val="195"/>
        </w:rPr>
        <w:t xml:space="preserve"> NullWritable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NullWritable nullValue </w:t>
      </w:r>
      <w:r>
        <w:rPr>
          <w:rStyle w:val="185"/>
        </w:rPr>
        <w:t>=</w:t>
      </w:r>
      <w:r>
        <w:rPr>
          <w:rStyle w:val="195"/>
        </w:rPr>
        <w:t xml:space="preserve"> NullWritable</w:t>
      </w:r>
      <w:r>
        <w:rPr>
          <w:rStyle w:val="185"/>
        </w:rPr>
        <w:t>.</w:t>
      </w:r>
      <w:r>
        <w:rPr>
          <w:rStyle w:val="182"/>
        </w:rPr>
        <w:t>get</w:t>
      </w:r>
      <w:r>
        <w:rPr>
          <w:rStyle w:val="185"/>
        </w:rPr>
        <w:t>();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reduce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Iterable</w:t>
      </w:r>
      <w:r>
        <w:rPr>
          <w:rStyle w:val="185"/>
        </w:rPr>
        <w:t>&lt;</w:t>
      </w:r>
      <w:r>
        <w:rPr>
          <w:rStyle w:val="186"/>
        </w:rPr>
        <w:t>Text</w:t>
      </w:r>
      <w:r>
        <w:rPr>
          <w:rStyle w:val="185"/>
        </w:rPr>
        <w:t>&gt;</w:t>
      </w:r>
      <w:r>
        <w:rPr>
          <w:rStyle w:val="195"/>
        </w:rPr>
        <w:t xml:space="preserve"> values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parts </w:t>
      </w:r>
      <w:r>
        <w:rPr>
          <w:rStyle w:val="185"/>
        </w:rPr>
        <w:t>=</w:t>
      </w:r>
      <w:r>
        <w:rPr>
          <w:rStyle w:val="195"/>
        </w:rPr>
        <w:t xml:space="preserve"> key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!=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return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courseName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6"/>
        </w:rPr>
        <w:t>String</w:t>
      </w:r>
      <w:r>
        <w:rPr>
          <w:rStyle w:val="195"/>
        </w:rPr>
        <w:t xml:space="preserve"> studentName </w:t>
      </w:r>
      <w:r>
        <w:rPr>
          <w:rStyle w:val="185"/>
        </w:rPr>
        <w:t>=</w:t>
      </w:r>
      <w:r>
        <w:rPr>
          <w:rStyle w:val="195"/>
        </w:rPr>
        <w:t xml:space="preserve"> 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totalScore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66"/>
        </w:rPr>
        <w:t>int</w:t>
      </w:r>
      <w:r>
        <w:rPr>
          <w:rStyle w:val="195"/>
        </w:rPr>
        <w:t xml:space="preserve"> totalCount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for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86"/>
        </w:rPr>
        <w:t>Text</w:t>
      </w:r>
      <w:r>
        <w:rPr>
          <w:rStyle w:val="195"/>
        </w:rPr>
        <w:t xml:space="preserve"> val </w:t>
      </w:r>
      <w:r>
        <w:rPr>
          <w:rStyle w:val="185"/>
        </w:rPr>
        <w:t>:</w:t>
      </w:r>
      <w:r>
        <w:rPr>
          <w:rStyle w:val="195"/>
        </w:rPr>
        <w:t xml:space="preserve"> values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scoreParts </w:t>
      </w:r>
      <w:r>
        <w:rPr>
          <w:rStyle w:val="185"/>
        </w:rPr>
        <w:t>=</w:t>
      </w:r>
      <w:r>
        <w:rPr>
          <w:rStyle w:val="195"/>
        </w:rPr>
        <w:t xml:space="preserve"> val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().</w:t>
      </w:r>
      <w:r>
        <w:rPr>
          <w:rStyle w:val="182"/>
        </w:rPr>
        <w:t>split</w:t>
      </w:r>
      <w:r>
        <w:rPr>
          <w:rStyle w:val="185"/>
        </w:rPr>
        <w:t>(</w:t>
      </w:r>
      <w:r>
        <w:rPr>
          <w:rStyle w:val="173"/>
        </w:rPr>
        <w:t>","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.</w:t>
      </w:r>
      <w:r>
        <w:rPr>
          <w:rStyle w:val="182"/>
        </w:rPr>
        <w:t>length</w:t>
      </w:r>
      <w:r>
        <w:rPr>
          <w:rStyle w:val="195"/>
        </w:rPr>
        <w:t xml:space="preserve">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    totalScore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    totalCount </w:t>
      </w:r>
      <w:r>
        <w:rPr>
          <w:rStyle w:val="185"/>
        </w:rPr>
        <w:t>+=</w:t>
      </w:r>
      <w:r>
        <w:rPr>
          <w:rStyle w:val="195"/>
        </w:rPr>
        <w:t xml:space="preserve"> </w:t>
      </w:r>
      <w:r>
        <w:rPr>
          <w:rStyle w:val="186"/>
        </w:rPr>
        <w:t>Integer</w:t>
      </w:r>
      <w:r>
        <w:rPr>
          <w:rStyle w:val="185"/>
        </w:rPr>
        <w:t>.</w:t>
      </w:r>
      <w:r>
        <w:rPr>
          <w:rStyle w:val="182"/>
        </w:rPr>
        <w:t>parseInt</w:t>
      </w:r>
      <w:r>
        <w:rPr>
          <w:rStyle w:val="185"/>
        </w:rPr>
        <w:t>(</w:t>
      </w:r>
      <w:r>
        <w:rPr>
          <w:rStyle w:val="195"/>
        </w:rPr>
        <w:t>scoreParts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]);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totalCount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66"/>
        </w:rPr>
        <w:t>double</w:t>
      </w:r>
      <w:r>
        <w:rPr>
          <w:rStyle w:val="195"/>
        </w:rPr>
        <w:t xml:space="preserve"> avg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66"/>
        </w:rPr>
        <w:t>double</w:t>
      </w:r>
      <w:r>
        <w:rPr>
          <w:rStyle w:val="185"/>
        </w:rPr>
        <w:t>)</w:t>
      </w:r>
      <w:r>
        <w:rPr>
          <w:rStyle w:val="195"/>
        </w:rPr>
        <w:t xml:space="preserve"> totalScore </w:t>
      </w:r>
      <w:r>
        <w:rPr>
          <w:rStyle w:val="185"/>
        </w:rPr>
        <w:t>/</w:t>
      </w:r>
      <w:r>
        <w:rPr>
          <w:rStyle w:val="195"/>
        </w:rPr>
        <w:t xml:space="preserve"> totalCount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CourseStudent</w:t>
      </w:r>
      <w:r>
        <w:rPr>
          <w:rStyle w:val="185"/>
        </w:rPr>
        <w:t>(</w:t>
      </w:r>
      <w:r>
        <w:rPr>
          <w:rStyle w:val="195"/>
        </w:rPr>
        <w:t>courseName</w:t>
      </w:r>
      <w:r>
        <w:rPr>
          <w:rStyle w:val="185"/>
        </w:rPr>
        <w:t>,</w:t>
      </w:r>
      <w:r>
        <w:rPr>
          <w:rStyle w:val="195"/>
        </w:rPr>
        <w:t xml:space="preserve"> studentName</w:t>
      </w:r>
      <w:r>
        <w:rPr>
          <w:rStyle w:val="185"/>
        </w:rPr>
        <w:t>,</w:t>
      </w:r>
      <w:r>
        <w:rPr>
          <w:rStyle w:val="195"/>
        </w:rPr>
        <w:t xml:space="preserve"> avg</w:t>
      </w:r>
      <w:r>
        <w:rPr>
          <w:rStyle w:val="185"/>
        </w:rPr>
        <w:t>),</w:t>
      </w:r>
      <w:r>
        <w:rPr>
          <w:rStyle w:val="195"/>
        </w:rPr>
        <w:t xml:space="preserve"> nullValue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5"/>
        </w:rPr>
        <w:t>class</w:t>
      </w:r>
      <w:r>
        <w:rPr>
          <w:rStyle w:val="195"/>
        </w:rPr>
        <w:t xml:space="preserve"> TopThreeReducer </w:t>
      </w:r>
      <w:r>
        <w:rPr>
          <w:rStyle w:val="165"/>
        </w:rPr>
        <w:t>extends</w:t>
      </w:r>
      <w:r>
        <w:rPr>
          <w:rStyle w:val="195"/>
        </w:rPr>
        <w:t xml:space="preserve"> Reducer</w:t>
      </w:r>
      <w:r>
        <w:rPr>
          <w:rStyle w:val="185"/>
        </w:rPr>
        <w:t>&lt;</w:t>
      </w:r>
      <w:r>
        <w:rPr>
          <w:rStyle w:val="195"/>
        </w:rPr>
        <w:t>CourseStudent</w:t>
      </w:r>
      <w:r>
        <w:rPr>
          <w:rStyle w:val="185"/>
        </w:rPr>
        <w:t>,</w:t>
      </w:r>
      <w:r>
        <w:rPr>
          <w:rStyle w:val="195"/>
        </w:rPr>
        <w:t xml:space="preserve"> NullWritable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,</w:t>
      </w:r>
      <w:r>
        <w:rPr>
          <w:rStyle w:val="195"/>
        </w:rPr>
        <w:t xml:space="preserve"> NullWritable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95"/>
        </w:rPr>
        <w:t xml:space="preserve"> result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Text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NullWritable nullValue </w:t>
      </w:r>
      <w:r>
        <w:rPr>
          <w:rStyle w:val="185"/>
        </w:rPr>
        <w:t>=</w:t>
      </w:r>
      <w:r>
        <w:rPr>
          <w:rStyle w:val="195"/>
        </w:rPr>
        <w:t xml:space="preserve"> NullWritable</w:t>
      </w:r>
      <w:r>
        <w:rPr>
          <w:rStyle w:val="185"/>
        </w:rPr>
        <w:t>.</w:t>
      </w:r>
      <w:r>
        <w:rPr>
          <w:rStyle w:val="182"/>
        </w:rPr>
        <w:t>get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86"/>
        </w:rPr>
        <w:t>String</w:t>
      </w:r>
      <w:r>
        <w:rPr>
          <w:rStyle w:val="195"/>
        </w:rPr>
        <w:t xml:space="preserve"> currentCourse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73"/>
        </w:rPr>
        <w:t>""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private</w:t>
      </w:r>
      <w:r>
        <w:rPr>
          <w:rStyle w:val="195"/>
        </w:rPr>
        <w:t xml:space="preserve"> </w:t>
      </w:r>
      <w:r>
        <w:rPr>
          <w:rStyle w:val="166"/>
        </w:rPr>
        <w:t>int</w:t>
      </w:r>
      <w:r>
        <w:rPr>
          <w:rStyle w:val="195"/>
        </w:rPr>
        <w:t xml:space="preserve"> 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br w:type="textWrapping"/>
      </w:r>
      <w:r>
        <w:rPr>
          <w:rStyle w:val="195"/>
        </w:rPr>
        <w:t xml:space="preserve">    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reduce</w:t>
      </w:r>
      <w:r>
        <w:rPr>
          <w:rStyle w:val="185"/>
        </w:rPr>
        <w:t>(</w:t>
      </w:r>
      <w:r>
        <w:rPr>
          <w:rStyle w:val="195"/>
        </w:rPr>
        <w:t>CourseStudent key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Iterable</w:t>
      </w:r>
      <w:r>
        <w:rPr>
          <w:rStyle w:val="185"/>
        </w:rPr>
        <w:t>&lt;</w:t>
      </w:r>
      <w:r>
        <w:rPr>
          <w:rStyle w:val="195"/>
        </w:rPr>
        <w:t>NullWritable</w:t>
      </w:r>
      <w:r>
        <w:rPr>
          <w:rStyle w:val="185"/>
        </w:rPr>
        <w:t>&gt;</w:t>
      </w:r>
      <w:r>
        <w:rPr>
          <w:rStyle w:val="195"/>
        </w:rPr>
        <w:t xml:space="preserve"> values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Context</w:t>
      </w:r>
      <w:r>
        <w:rPr>
          <w:rStyle w:val="195"/>
        </w:rPr>
        <w:t xml:space="preserve"> context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IOException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86"/>
        </w:rPr>
        <w:t>InterruptedException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If we're starting a new course, reset the count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(!</w:t>
      </w:r>
      <w:r>
        <w:rPr>
          <w:rStyle w:val="195"/>
        </w:rPr>
        <w:t>key</w:t>
      </w:r>
      <w:r>
        <w:rPr>
          <w:rStyle w:val="185"/>
        </w:rPr>
        <w:t>.</w:t>
      </w:r>
      <w:r>
        <w:rPr>
          <w:rStyle w:val="182"/>
        </w:rPr>
        <w:t>getCourseName</w:t>
      </w:r>
      <w:r>
        <w:rPr>
          <w:rStyle w:val="185"/>
        </w:rPr>
        <w:t>().</w:t>
      </w:r>
      <w:r>
        <w:rPr>
          <w:rStyle w:val="182"/>
        </w:rPr>
        <w:t>equals</w:t>
      </w:r>
      <w:r>
        <w:rPr>
          <w:rStyle w:val="185"/>
        </w:rPr>
        <w:t>(</w:t>
      </w:r>
      <w:r>
        <w:rPr>
          <w:rStyle w:val="195"/>
        </w:rPr>
        <w:t>currentCourse</w:t>
      </w:r>
      <w:r>
        <w:rPr>
          <w:rStyle w:val="185"/>
        </w:rPr>
        <w:t>))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currentCourse </w:t>
      </w:r>
      <w:r>
        <w:rPr>
          <w:rStyle w:val="185"/>
        </w:rPr>
        <w:t>=</w:t>
      </w:r>
      <w:r>
        <w:rPr>
          <w:rStyle w:val="195"/>
        </w:rPr>
        <w:t xml:space="preserve"> key</w:t>
      </w:r>
      <w:r>
        <w:rPr>
          <w:rStyle w:val="185"/>
        </w:rPr>
        <w:t>.</w:t>
      </w:r>
      <w:r>
        <w:rPr>
          <w:rStyle w:val="182"/>
        </w:rPr>
        <w:t>getCourseName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        count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85"/>
        </w:rPr>
        <w:t>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        </w:t>
      </w:r>
      <w:r>
        <w:rPr>
          <w:rStyle w:val="177"/>
        </w:rPr>
        <w:t>// Only output the top 3 students per course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5"/>
        </w:rPr>
        <w:t>(</w:t>
      </w:r>
      <w:r>
        <w:rPr>
          <w:rStyle w:val="195"/>
        </w:rPr>
        <w:t xml:space="preserve">count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3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        result</w:t>
      </w:r>
      <w:r>
        <w:rPr>
          <w:rStyle w:val="185"/>
        </w:rPr>
        <w:t>.</w:t>
      </w:r>
      <w:r>
        <w:rPr>
          <w:rStyle w:val="182"/>
        </w:rPr>
        <w:t>set</w:t>
      </w:r>
      <w:r>
        <w:rPr>
          <w:rStyle w:val="185"/>
        </w:rPr>
        <w:t>(</w:t>
      </w:r>
      <w:r>
        <w:rPr>
          <w:rStyle w:val="195"/>
        </w:rPr>
        <w:t>key</w:t>
      </w:r>
      <w:r>
        <w:rPr>
          <w:rStyle w:val="185"/>
        </w:rPr>
        <w:t>.</w:t>
      </w:r>
      <w:r>
        <w:rPr>
          <w:rStyle w:val="182"/>
        </w:rPr>
        <w:t>toString</w:t>
      </w:r>
      <w:r>
        <w:rPr>
          <w:rStyle w:val="185"/>
        </w:rPr>
        <w:t>());</w:t>
      </w:r>
      <w:r>
        <w:br w:type="textWrapping"/>
      </w:r>
      <w:r>
        <w:rPr>
          <w:rStyle w:val="195"/>
        </w:rPr>
        <w:t xml:space="preserve">                context</w:t>
      </w:r>
      <w:r>
        <w:rPr>
          <w:rStyle w:val="185"/>
        </w:rPr>
        <w:t>.</w:t>
      </w:r>
      <w:r>
        <w:rPr>
          <w:rStyle w:val="182"/>
        </w:rPr>
        <w:t>write</w:t>
      </w:r>
      <w:r>
        <w:rPr>
          <w:rStyle w:val="185"/>
        </w:rPr>
        <w:t>(</w:t>
      </w:r>
      <w:r>
        <w:rPr>
          <w:rStyle w:val="195"/>
        </w:rPr>
        <w:t>result</w:t>
      </w:r>
      <w:r>
        <w:rPr>
          <w:rStyle w:val="185"/>
        </w:rPr>
        <w:t>,</w:t>
      </w:r>
      <w:r>
        <w:rPr>
          <w:rStyle w:val="195"/>
        </w:rPr>
        <w:t xml:space="preserve"> nullValue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        count</w:t>
      </w:r>
      <w:r>
        <w:rPr>
          <w:rStyle w:val="185"/>
        </w:rPr>
        <w:t>++;</w:t>
      </w:r>
      <w:r>
        <w:br w:type="textWrapping"/>
      </w:r>
      <w:r>
        <w:rPr>
          <w:rStyle w:val="195"/>
        </w:rPr>
        <w:t xml:space="preserve">    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5"/>
        </w:rPr>
        <w:t>}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br w:type="textWrapping"/>
      </w:r>
      <w:r>
        <w:rPr>
          <w:rStyle w:val="195"/>
        </w:rPr>
        <w:t xml:space="preserve">    </w:t>
      </w:r>
      <w:r>
        <w:rPr>
          <w:rStyle w:val="165"/>
        </w:rPr>
        <w:t>public</w:t>
      </w:r>
      <w:r>
        <w:rPr>
          <w:rStyle w:val="195"/>
        </w:rPr>
        <w:t xml:space="preserve"> </w:t>
      </w:r>
      <w:r>
        <w:rPr>
          <w:rStyle w:val="166"/>
        </w:rPr>
        <w:t>static</w:t>
      </w:r>
      <w:r>
        <w:rPr>
          <w:rStyle w:val="195"/>
        </w:rPr>
        <w:t xml:space="preserve"> </w:t>
      </w:r>
      <w:r>
        <w:rPr>
          <w:rStyle w:val="166"/>
        </w:rPr>
        <w:t>void</w:t>
      </w:r>
      <w:r>
        <w:rPr>
          <w:rStyle w:val="195"/>
        </w:rPr>
        <w:t xml:space="preserve"> </w:t>
      </w:r>
      <w:r>
        <w:rPr>
          <w:rStyle w:val="182"/>
        </w:rPr>
        <w:t>main</w:t>
      </w:r>
      <w:r>
        <w:rPr>
          <w:rStyle w:val="185"/>
        </w:rPr>
        <w:t>(</w:t>
      </w:r>
      <w:r>
        <w:rPr>
          <w:rStyle w:val="186"/>
        </w:rPr>
        <w:t>String</w:t>
      </w:r>
      <w:r>
        <w:rPr>
          <w:rStyle w:val="185"/>
        </w:rPr>
        <w:t>[]</w:t>
      </w:r>
      <w:r>
        <w:rPr>
          <w:rStyle w:val="195"/>
        </w:rPr>
        <w:t xml:space="preserve"> args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65"/>
        </w:rPr>
        <w:t>throws</w:t>
      </w:r>
      <w:r>
        <w:rPr>
          <w:rStyle w:val="195"/>
        </w:rPr>
        <w:t xml:space="preserve"> </w:t>
      </w:r>
      <w:r>
        <w:rPr>
          <w:rStyle w:val="186"/>
        </w:rPr>
        <w:t>Exception</w:t>
      </w:r>
      <w:r>
        <w:rPr>
          <w:rStyle w:val="195"/>
        </w:rPr>
        <w:t xml:space="preserve"> </w:t>
      </w:r>
      <w:r>
        <w:rPr>
          <w:rStyle w:val="185"/>
        </w:rPr>
        <w:t>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Configuration</w:t>
      </w:r>
      <w:r>
        <w:rPr>
          <w:rStyle w:val="195"/>
        </w:rPr>
        <w:t xml:space="preserve"> conf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6"/>
        </w:rPr>
        <w:t>Configuration</w:t>
      </w:r>
      <w:r>
        <w:rPr>
          <w:rStyle w:val="185"/>
        </w:rPr>
        <w:t>();</w:t>
      </w:r>
      <w:r>
        <w:br w:type="textWrapping"/>
      </w:r>
      <w:r>
        <w:rPr>
          <w:rStyle w:val="195"/>
        </w:rPr>
        <w:t xml:space="preserve">        Job job </w:t>
      </w:r>
      <w:r>
        <w:rPr>
          <w:rStyle w:val="185"/>
        </w:rPr>
        <w:t>=</w:t>
      </w:r>
      <w:r>
        <w:rPr>
          <w:rStyle w:val="195"/>
        </w:rPr>
        <w:t xml:space="preserve"> Job</w:t>
      </w:r>
      <w:r>
        <w:rPr>
          <w:rStyle w:val="185"/>
        </w:rPr>
        <w:t>.</w:t>
      </w:r>
      <w:r>
        <w:rPr>
          <w:rStyle w:val="182"/>
        </w:rPr>
        <w:t>getInstance</w:t>
      </w:r>
      <w:r>
        <w:rPr>
          <w:rStyle w:val="185"/>
        </w:rPr>
        <w:t>(</w:t>
      </w:r>
      <w:r>
        <w:rPr>
          <w:rStyle w:val="195"/>
        </w:rPr>
        <w:t>conf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73"/>
        </w:rPr>
        <w:t>"top three students"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setJarByClass</w:t>
      </w:r>
      <w:r>
        <w:rPr>
          <w:rStyle w:val="185"/>
        </w:rPr>
        <w:t>(</w:t>
      </w:r>
      <w:r>
        <w:rPr>
          <w:rStyle w:val="195"/>
        </w:rPr>
        <w:t>TopThreeStudents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setMapperClass</w:t>
      </w:r>
      <w:r>
        <w:rPr>
          <w:rStyle w:val="185"/>
        </w:rPr>
        <w:t>(</w:t>
      </w:r>
      <w:r>
        <w:rPr>
          <w:rStyle w:val="195"/>
        </w:rPr>
        <w:t>StudentScoreMapper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setReducerClass</w:t>
      </w:r>
      <w:r>
        <w:rPr>
          <w:rStyle w:val="185"/>
        </w:rPr>
        <w:t>(</w:t>
      </w:r>
      <w:r>
        <w:rPr>
          <w:rStyle w:val="195"/>
        </w:rPr>
        <w:t>StudentAverageReducer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setOutputKeyClass</w:t>
      </w:r>
      <w:r>
        <w:rPr>
          <w:rStyle w:val="185"/>
        </w:rPr>
        <w:t>(</w:t>
      </w:r>
      <w:r>
        <w:rPr>
          <w:rStyle w:val="195"/>
        </w:rPr>
        <w:t>CourseStudent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job</w:t>
      </w:r>
      <w:r>
        <w:rPr>
          <w:rStyle w:val="185"/>
        </w:rPr>
        <w:t>.</w:t>
      </w:r>
      <w:r>
        <w:rPr>
          <w:rStyle w:val="182"/>
        </w:rPr>
        <w:t>setOutputValueClass</w:t>
      </w:r>
      <w:r>
        <w:rPr>
          <w:rStyle w:val="185"/>
        </w:rPr>
        <w:t>(</w:t>
      </w:r>
      <w:r>
        <w:rPr>
          <w:rStyle w:val="195"/>
        </w:rPr>
        <w:t>NullWritable</w:t>
      </w:r>
      <w:r>
        <w:rPr>
          <w:rStyle w:val="185"/>
        </w:rPr>
        <w:t>.</w:t>
      </w:r>
      <w:r>
        <w:rPr>
          <w:rStyle w:val="182"/>
        </w:rPr>
        <w:t>class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    FileInputFormat</w:t>
      </w:r>
      <w:r>
        <w:rPr>
          <w:rStyle w:val="185"/>
        </w:rPr>
        <w:t>.</w:t>
      </w:r>
      <w:r>
        <w:rPr>
          <w:rStyle w:val="182"/>
        </w:rPr>
        <w:t>addInputPath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0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FileOutputFormat</w:t>
      </w:r>
      <w:r>
        <w:rPr>
          <w:rStyle w:val="185"/>
        </w:rPr>
        <w:t>.</w:t>
      </w:r>
      <w:r>
        <w:rPr>
          <w:rStyle w:val="182"/>
        </w:rPr>
        <w:t>setOutputPath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,</w:t>
      </w:r>
      <w:r>
        <w:rPr>
          <w:rStyle w:val="195"/>
        </w:rPr>
        <w:t xml:space="preserve"> </w:t>
      </w:r>
      <w:r>
        <w:rPr>
          <w:rStyle w:val="165"/>
        </w:rPr>
        <w:t>new</w:t>
      </w:r>
      <w:r>
        <w:rPr>
          <w:rStyle w:val="195"/>
        </w:rPr>
        <w:t xml:space="preserve"> </w:t>
      </w:r>
      <w:r>
        <w:rPr>
          <w:rStyle w:val="182"/>
        </w:rPr>
        <w:t>Path</w:t>
      </w:r>
      <w:r>
        <w:rPr>
          <w:rStyle w:val="185"/>
        </w:rPr>
        <w:t>(</w:t>
      </w:r>
      <w:r>
        <w:rPr>
          <w:rStyle w:val="195"/>
        </w:rPr>
        <w:t>args</w:t>
      </w:r>
      <w:r>
        <w:rPr>
          <w:rStyle w:val="185"/>
        </w:rPr>
        <w:t>[</w:t>
      </w:r>
      <w:r>
        <w:rPr>
          <w:rStyle w:val="167"/>
        </w:rPr>
        <w:t>1</w:t>
      </w:r>
      <w:r>
        <w:rPr>
          <w:rStyle w:val="185"/>
        </w:rPr>
        <w:t>]));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System</w:t>
      </w:r>
      <w:r>
        <w:rPr>
          <w:rStyle w:val="185"/>
        </w:rPr>
        <w:t>.</w:t>
      </w:r>
      <w:r>
        <w:rPr>
          <w:rStyle w:val="182"/>
        </w:rPr>
        <w:t>exit</w:t>
      </w:r>
      <w:r>
        <w:rPr>
          <w:rStyle w:val="185"/>
        </w:rPr>
        <w:t>(</w:t>
      </w:r>
      <w:r>
        <w:rPr>
          <w:rStyle w:val="195"/>
        </w:rPr>
        <w:t>job</w:t>
      </w:r>
      <w:r>
        <w:rPr>
          <w:rStyle w:val="185"/>
        </w:rPr>
        <w:t>.</w:t>
      </w:r>
      <w:r>
        <w:rPr>
          <w:rStyle w:val="182"/>
        </w:rPr>
        <w:t>waitForCompletion</w:t>
      </w:r>
      <w:r>
        <w:rPr>
          <w:rStyle w:val="185"/>
        </w:rPr>
        <w:t>(</w:t>
      </w:r>
      <w:r>
        <w:rPr>
          <w:rStyle w:val="165"/>
        </w:rPr>
        <w:t>true</w:t>
      </w:r>
      <w:r>
        <w:rPr>
          <w:rStyle w:val="185"/>
        </w:rPr>
        <w:t>)</w:t>
      </w:r>
      <w:r>
        <w:rPr>
          <w:rStyle w:val="195"/>
        </w:rPr>
        <w:t xml:space="preserve"> </w:t>
      </w:r>
      <w:r>
        <w:rPr>
          <w:rStyle w:val="185"/>
        </w:rPr>
        <w:t>?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95"/>
        </w:rPr>
        <w:t xml:space="preserve"> </w:t>
      </w:r>
      <w:r>
        <w:rPr>
          <w:rStyle w:val="185"/>
        </w:rPr>
        <w:t>: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85"/>
        </w:rPr>
        <w:t>);</w:t>
      </w:r>
      <w:r>
        <w:br w:type="textWrapping"/>
      </w:r>
      <w:r>
        <w:rPr>
          <w:rStyle w:val="195"/>
        </w:rPr>
        <w:t xml:space="preserve">    </w:t>
      </w:r>
      <w:r>
        <w:rPr>
          <w:rStyle w:val="185"/>
        </w:rPr>
        <w:t>}</w:t>
      </w:r>
      <w:r>
        <w:br w:type="textWrapping"/>
      </w:r>
      <w:r>
        <w:rPr>
          <w:rStyle w:val="185"/>
        </w:rPr>
        <w:t>}</w:t>
      </w:r>
    </w:p>
    <w:bookmarkEnd w:id="32"/>
    <w:bookmarkEnd w:id="33"/>
    <w:p w14:paraId="7F7A63BA">
      <w:pPr>
        <w:pStyle w:val="5"/>
      </w:pPr>
      <w:bookmarkStart w:id="34" w:name="运行命令-2"/>
      <w:r>
        <w:rPr>
          <w:rFonts w:hint="eastAsia"/>
        </w:rPr>
        <w:t>运行命令</w:t>
      </w:r>
    </w:p>
    <w:p w14:paraId="578B64CC">
      <w:pPr>
        <w:pStyle w:val="164"/>
      </w:pPr>
      <w:r>
        <w:rPr>
          <w:rStyle w:val="187"/>
        </w:rPr>
        <w:t>hadoop</w:t>
      </w:r>
      <w:r>
        <w:rPr>
          <w:rStyle w:val="195"/>
        </w:rPr>
        <w:t xml:space="preserve"> jar target/hadoop-experiments-1.0-SNAPSHOT.jar com.example.mr.TopThreeStudents /tmp/topic2_000001 /output/topic2_3</w:t>
      </w:r>
    </w:p>
    <w:bookmarkEnd w:id="34"/>
    <w:p w14:paraId="74EF12D6">
      <w:pPr>
        <w:pStyle w:val="5"/>
      </w:pPr>
      <w:bookmarkStart w:id="35" w:name="实验结果-2"/>
      <w:r>
        <w:rPr>
          <w:rFonts w:hint="eastAsia"/>
        </w:rPr>
        <w:t>实验结果</w:t>
      </w:r>
    </w:p>
    <w:p w14:paraId="74350968">
      <w:pPr>
        <w:pStyle w:val="6"/>
      </w:pPr>
      <w:bookmarkStart w:id="36" w:name="运行输出-2"/>
      <w:r>
        <w:rPr>
          <w:rFonts w:hint="eastAsia"/>
        </w:rPr>
        <w:t>运行输出</w:t>
      </w:r>
    </w:p>
    <w:bookmarkEnd w:id="36"/>
    <w:p w14:paraId="4D6D0AD5">
      <w:pPr>
        <w:pStyle w:val="6"/>
      </w:pPr>
      <w:bookmarkStart w:id="37" w:name="结果分析-2"/>
      <w:bookmarkStart w:id="42" w:name="_GoBack"/>
      <w:bookmarkEnd w:id="42"/>
      <w:r>
        <w:drawing>
          <wp:inline distT="0" distB="0" distL="114300" distR="114300">
            <wp:extent cx="5469890" cy="34544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8780" cy="416687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结果分析</w:t>
      </w:r>
    </w:p>
    <w:p w14:paraId="3D160688">
      <w:pPr>
        <w:numPr>
          <w:ilvl w:val="0"/>
          <w:numId w:val="14"/>
        </w:numPr>
      </w:pPr>
      <w:r>
        <w:rPr>
          <w:rFonts w:hint="eastAsia"/>
        </w:rPr>
        <w:t>程序成功计算了每门课程每位学生的平均分</w:t>
      </w:r>
    </w:p>
    <w:p w14:paraId="43B9F0B2">
      <w:pPr>
        <w:numPr>
          <w:ilvl w:val="0"/>
          <w:numId w:val="14"/>
        </w:numPr>
      </w:pPr>
      <w:r>
        <w:rPr>
          <w:rFonts w:hint="eastAsia"/>
        </w:rPr>
        <w:t>所有课程的结果写入了一个文件</w:t>
      </w:r>
    </w:p>
    <w:p w14:paraId="62F50E3B">
      <w:pPr>
        <w:numPr>
          <w:ilvl w:val="0"/>
          <w:numId w:val="14"/>
        </w:numPr>
      </w:pPr>
      <w:r>
        <w:rPr>
          <w:rFonts w:hint="eastAsia"/>
        </w:rPr>
        <w:t>结果先按课程名升序排列</w:t>
      </w:r>
    </w:p>
    <w:p w14:paraId="2B83E8A6">
      <w:pPr>
        <w:numPr>
          <w:ilvl w:val="0"/>
          <w:numId w:val="14"/>
        </w:numPr>
      </w:pPr>
      <w:r>
        <w:rPr>
          <w:rFonts w:hint="eastAsia"/>
        </w:rPr>
        <w:t>同一课程内按平均分降序排列</w:t>
      </w:r>
    </w:p>
    <w:p w14:paraId="239196F1">
      <w:pPr>
        <w:numPr>
          <w:ilvl w:val="0"/>
          <w:numId w:val="14"/>
        </w:numPr>
      </w:pPr>
      <w:r>
        <w:rPr>
          <w:rFonts w:hint="eastAsia"/>
        </w:rPr>
        <w:t>每门课程只保留了前三名学生</w:t>
      </w:r>
    </w:p>
    <w:p w14:paraId="4D1D3570">
      <w:pPr>
        <w:numPr>
          <w:ilvl w:val="0"/>
          <w:numId w:val="14"/>
        </w:numPr>
      </w:pPr>
      <w:r>
        <w:rPr>
          <w:rFonts w:hint="eastAsia"/>
        </w:rPr>
        <w:t>平均分保留了两位小数，符合要求</w:t>
      </w:r>
    </w:p>
    <w:bookmarkEnd w:id="28"/>
    <w:bookmarkEnd w:id="35"/>
    <w:bookmarkEnd w:id="37"/>
    <w:p w14:paraId="014E83C1">
      <w:pPr>
        <w:pStyle w:val="4"/>
      </w:pPr>
      <w:bookmarkStart w:id="38" w:name="实验总结"/>
      <w:r>
        <w:rPr>
          <w:rFonts w:hint="eastAsia"/>
        </w:rPr>
        <w:t>实验总结</w:t>
      </w:r>
    </w:p>
    <w:p w14:paraId="1814F180">
      <w:pPr>
        <w:pStyle w:val="5"/>
      </w:pPr>
      <w:bookmarkStart w:id="39" w:name="实验收获"/>
      <w:r>
        <w:rPr>
          <w:rFonts w:hint="eastAsia"/>
        </w:rPr>
        <w:t>实验收获</w:t>
      </w:r>
    </w:p>
    <w:p w14:paraId="31D3B823">
      <w:pPr>
        <w:numPr>
          <w:ilvl w:val="0"/>
          <w:numId w:val="15"/>
        </w:numPr>
      </w:pPr>
      <w:r>
        <w:rPr>
          <w:rFonts w:hint="eastAsia"/>
        </w:rPr>
        <w:t>理解了MapReduce的基本原理和工作流程</w:t>
      </w:r>
    </w:p>
    <w:p w14:paraId="2C98C066">
      <w:pPr>
        <w:numPr>
          <w:ilvl w:val="0"/>
          <w:numId w:val="15"/>
        </w:numPr>
      </w:pPr>
      <w:r>
        <w:rPr>
          <w:rFonts w:hint="eastAsia"/>
        </w:rPr>
        <w:t>掌握了MapReduce的Mapper和Reducer编写方法</w:t>
      </w:r>
    </w:p>
    <w:p w14:paraId="7BF985BE">
      <w:pPr>
        <w:numPr>
          <w:ilvl w:val="0"/>
          <w:numId w:val="15"/>
        </w:numPr>
      </w:pPr>
      <w:r>
        <w:rPr>
          <w:rFonts w:hint="eastAsia"/>
        </w:rPr>
        <w:t>学会了处理结构化数据</w:t>
      </w:r>
    </w:p>
    <w:p w14:paraId="1FC3542C">
      <w:pPr>
        <w:numPr>
          <w:ilvl w:val="0"/>
          <w:numId w:val="15"/>
        </w:numPr>
      </w:pPr>
      <w:r>
        <w:rPr>
          <w:rFonts w:hint="eastAsia"/>
        </w:rPr>
        <w:t>实现了简单的统计功能</w:t>
      </w:r>
    </w:p>
    <w:p w14:paraId="18641C12">
      <w:pPr>
        <w:numPr>
          <w:ilvl w:val="0"/>
          <w:numId w:val="15"/>
        </w:numPr>
      </w:pPr>
      <w:r>
        <w:rPr>
          <w:rFonts w:hint="eastAsia"/>
        </w:rPr>
        <w:t>掌握了MapReduce的自定义Partitioner实现</w:t>
      </w:r>
    </w:p>
    <w:p w14:paraId="7B158678">
      <w:pPr>
        <w:numPr>
          <w:ilvl w:val="0"/>
          <w:numId w:val="15"/>
        </w:numPr>
      </w:pPr>
      <w:r>
        <w:rPr>
          <w:rFonts w:hint="eastAsia"/>
        </w:rPr>
        <w:t>学会了使用自定义可比较类型实现复杂排序</w:t>
      </w:r>
    </w:p>
    <w:p w14:paraId="13B5494A">
      <w:pPr>
        <w:numPr>
          <w:ilvl w:val="0"/>
          <w:numId w:val="15"/>
        </w:numPr>
      </w:pPr>
      <w:r>
        <w:rPr>
          <w:rFonts w:hint="eastAsia"/>
        </w:rPr>
        <w:t>理解了MapReduce的多输出处理方法</w:t>
      </w:r>
    </w:p>
    <w:p w14:paraId="2A87A246">
      <w:pPr>
        <w:numPr>
          <w:ilvl w:val="0"/>
          <w:numId w:val="15"/>
        </w:numPr>
      </w:pPr>
      <w:r>
        <w:rPr>
          <w:rFonts w:hint="eastAsia"/>
        </w:rPr>
        <w:t>掌握了MapReduce的二次排序机制</w:t>
      </w:r>
    </w:p>
    <w:p w14:paraId="5AF27865">
      <w:pPr>
        <w:numPr>
          <w:ilvl w:val="0"/>
          <w:numId w:val="15"/>
        </w:numPr>
      </w:pPr>
      <w:r>
        <w:rPr>
          <w:rFonts w:hint="eastAsia"/>
        </w:rPr>
        <w:t>理解了MapReduce的分组和排序逻辑</w:t>
      </w:r>
    </w:p>
    <w:p w14:paraId="679C701C">
      <w:pPr>
        <w:numPr>
          <w:ilvl w:val="0"/>
          <w:numId w:val="15"/>
        </w:numPr>
      </w:pPr>
      <w:r>
        <w:rPr>
          <w:rFonts w:hint="eastAsia"/>
        </w:rPr>
        <w:t>实现了按课程保留前N名的功能</w:t>
      </w:r>
    </w:p>
    <w:p w14:paraId="7A442902">
      <w:pPr>
        <w:numPr>
          <w:ilvl w:val="0"/>
          <w:numId w:val="15"/>
        </w:numPr>
      </w:pPr>
      <w:r>
        <w:rPr>
          <w:rFonts w:hint="eastAsia"/>
        </w:rPr>
        <w:t>能够编写复杂的MapReduce应用程序</w:t>
      </w:r>
    </w:p>
    <w:bookmarkEnd w:id="39"/>
    <w:p w14:paraId="0E481B4F">
      <w:pPr>
        <w:pStyle w:val="5"/>
      </w:pPr>
      <w:bookmarkStart w:id="40" w:name="遇到的问题和解决方案"/>
      <w:r>
        <w:rPr>
          <w:rFonts w:hint="eastAsia"/>
        </w:rPr>
        <w:t>遇到的问题和解决方案</w:t>
      </w:r>
    </w:p>
    <w:p w14:paraId="0000B2F0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：数据解析错误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：添加了错误处理机制，跳过无效行和无效分数</w:t>
      </w:r>
    </w:p>
    <w:p w14:paraId="678F88C2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：输出格式不符合要求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：使用</w:t>
      </w:r>
      <w:r>
        <w:t>String.format()</w:t>
      </w:r>
      <w:r>
        <w:rPr>
          <w:rFonts w:hint="eastAsia"/>
        </w:rPr>
        <w:t>方法格式化输出，确保保留两位小数</w:t>
      </w:r>
    </w:p>
    <w:p w14:paraId="6BC14A56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：作业提交失败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：检查Hadoop配置和依赖，确保作业配置正确</w:t>
      </w:r>
    </w:p>
    <w:p w14:paraId="15C3A7D9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：同一课程的数据分到不同分区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：使用自定义Partitioner，根据课程名称将数据分到同一分区</w:t>
      </w:r>
    </w:p>
    <w:p w14:paraId="799454E2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：排序顺序不正确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：在自定义可比较类型的</w:t>
      </w:r>
      <w:r>
        <w:t>compareTo()</w:t>
      </w:r>
      <w:r>
        <w:rPr>
          <w:rFonts w:hint="eastAsia"/>
        </w:rPr>
        <w:t>方法中实现正确的排序逻辑</w:t>
      </w:r>
    </w:p>
    <w:p w14:paraId="13D5F999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：结果文件过多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：合理设置Reducer数量，确保每门课程对应一个Reducer</w:t>
      </w:r>
    </w:p>
    <w:p w14:paraId="053371E4">
      <w:pPr>
        <w:numPr>
          <w:ilvl w:val="0"/>
          <w:numId w:val="16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：无法正确保留前三名</w:t>
      </w:r>
      <w:r>
        <w:t xml:space="preserve"> </w:t>
      </w:r>
      <w:r>
        <w:rPr>
          <w:rFonts w:hint="eastAsia"/>
          <w:b/>
          <w:bCs/>
        </w:rPr>
        <w:t>解决方案</w:t>
      </w:r>
      <w:r>
        <w:rPr>
          <w:rFonts w:hint="eastAsia"/>
        </w:rPr>
        <w:t>：在最终Reducer中，使用计数器记录同一课程的学生数量，只输出前三个</w:t>
      </w:r>
    </w:p>
    <w:bookmarkEnd w:id="38"/>
    <w:bookmarkEnd w:id="40"/>
    <w:p w14:paraId="586C5508">
      <w:pPr>
        <w:pStyle w:val="4"/>
      </w:pPr>
      <w:bookmarkStart w:id="41" w:name="实验结论"/>
      <w:r>
        <w:rPr>
          <w:rFonts w:hint="eastAsia"/>
        </w:rPr>
        <w:t>实验结论</w:t>
      </w:r>
    </w:p>
    <w:p w14:paraId="2B0F4964">
      <w:r>
        <w:rPr>
          <w:rFonts w:hint="eastAsia"/>
        </w:rPr>
        <w:t>本实验成功实现了三个MapReduce需求，包括计算课程平均分、学生课程平均分和保留每门课程的前三名学生。通过实验，深入理解了MapReduce的工作原理和编程模型，掌握了MapReduce的分区、排序和分组机制，学会了使用自定义Partitioner和可比较类型，为后续更复杂的MapReduce应用开发打下了坚实的基础。</w:t>
      </w:r>
    </w:p>
    <w:bookmarkEnd w:id="0"/>
    <w:bookmarkEnd w:id="4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05152F"/>
    <w:rsid w:val="67A51B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qFormat/>
    <w:uiPriority w:val="0"/>
    <w:pPr>
      <w:wordWrap w:val="0"/>
    </w:pPr>
  </w:style>
  <w:style w:type="character" w:customStyle="1" w:styleId="165">
    <w:name w:val="KeywordTok"/>
    <w:qFormat/>
    <w:uiPriority w:val="0"/>
    <w:rPr>
      <w:b/>
      <w:color w:val="007020"/>
    </w:rPr>
  </w:style>
  <w:style w:type="character" w:customStyle="1" w:styleId="166">
    <w:name w:val="DataTypeTok"/>
    <w:qFormat/>
    <w:uiPriority w:val="0"/>
    <w:rPr>
      <w:color w:val="902000"/>
    </w:rPr>
  </w:style>
  <w:style w:type="character" w:customStyle="1" w:styleId="167">
    <w:name w:val="DecValTok"/>
    <w:qFormat/>
    <w:uiPriority w:val="0"/>
    <w:rPr>
      <w:color w:val="40A070"/>
    </w:rPr>
  </w:style>
  <w:style w:type="character" w:customStyle="1" w:styleId="168">
    <w:name w:val="BaseNTok"/>
    <w:qFormat/>
    <w:uiPriority w:val="0"/>
    <w:rPr>
      <w:color w:val="40A070"/>
    </w:rPr>
  </w:style>
  <w:style w:type="character" w:customStyle="1" w:styleId="169">
    <w:name w:val="FloatTok"/>
    <w:qFormat/>
    <w:uiPriority w:val="0"/>
    <w:rPr>
      <w:color w:val="40A070"/>
    </w:rPr>
  </w:style>
  <w:style w:type="character" w:customStyle="1" w:styleId="170">
    <w:name w:val="ConstantTok"/>
    <w:qFormat/>
    <w:uiPriority w:val="0"/>
    <w:rPr>
      <w:color w:val="880000"/>
    </w:rPr>
  </w:style>
  <w:style w:type="character" w:customStyle="1" w:styleId="171">
    <w:name w:val="CharTok"/>
    <w:qFormat/>
    <w:uiPriority w:val="0"/>
    <w:rPr>
      <w:color w:val="4070A0"/>
    </w:rPr>
  </w:style>
  <w:style w:type="character" w:customStyle="1" w:styleId="172">
    <w:name w:val="SpecialCharTok"/>
    <w:qFormat/>
    <w:uiPriority w:val="0"/>
    <w:rPr>
      <w:color w:val="4070A0"/>
    </w:rPr>
  </w:style>
  <w:style w:type="character" w:customStyle="1" w:styleId="173">
    <w:name w:val="StringTok"/>
    <w:qFormat/>
    <w:uiPriority w:val="0"/>
    <w:rPr>
      <w:color w:val="4070A0"/>
    </w:rPr>
  </w:style>
  <w:style w:type="character" w:customStyle="1" w:styleId="174">
    <w:name w:val="VerbatimStringTok"/>
    <w:qFormat/>
    <w:uiPriority w:val="0"/>
    <w:rPr>
      <w:color w:val="4070A0"/>
    </w:rPr>
  </w:style>
  <w:style w:type="character" w:customStyle="1" w:styleId="175">
    <w:name w:val="SpecialStringTok"/>
    <w:qFormat/>
    <w:uiPriority w:val="0"/>
    <w:rPr>
      <w:color w:val="BB6688"/>
    </w:rPr>
  </w:style>
  <w:style w:type="character" w:customStyle="1" w:styleId="176">
    <w:name w:val="ImportTok"/>
    <w:qFormat/>
    <w:uiPriority w:val="0"/>
    <w:rPr>
      <w:b/>
      <w:color w:val="008000"/>
    </w:rPr>
  </w:style>
  <w:style w:type="character" w:customStyle="1" w:styleId="177">
    <w:name w:val="CommentTok"/>
    <w:qFormat/>
    <w:uiPriority w:val="0"/>
    <w:rPr>
      <w:i/>
      <w:color w:val="60A0B0"/>
    </w:rPr>
  </w:style>
  <w:style w:type="character" w:customStyle="1" w:styleId="178">
    <w:name w:val="DocumentationTok"/>
    <w:qFormat/>
    <w:uiPriority w:val="0"/>
    <w:rPr>
      <w:i/>
      <w:color w:val="BA2121"/>
    </w:rPr>
  </w:style>
  <w:style w:type="character" w:customStyle="1" w:styleId="179">
    <w:name w:val="AnnotationTok"/>
    <w:qFormat/>
    <w:uiPriority w:val="0"/>
    <w:rPr>
      <w:b/>
      <w:i/>
      <w:color w:val="60A0B0"/>
    </w:rPr>
  </w:style>
  <w:style w:type="character" w:customStyle="1" w:styleId="180">
    <w:name w:val="CommentVarTok"/>
    <w:qFormat/>
    <w:uiPriority w:val="0"/>
    <w:rPr>
      <w:b/>
      <w:i/>
      <w:color w:val="60A0B0"/>
    </w:rPr>
  </w:style>
  <w:style w:type="character" w:customStyle="1" w:styleId="181">
    <w:name w:val="OtherTok"/>
    <w:qFormat/>
    <w:uiPriority w:val="0"/>
    <w:rPr>
      <w:color w:val="007020"/>
    </w:rPr>
  </w:style>
  <w:style w:type="character" w:customStyle="1" w:styleId="182">
    <w:name w:val="FunctionTok"/>
    <w:qFormat/>
    <w:uiPriority w:val="0"/>
    <w:rPr>
      <w:color w:val="06287E"/>
    </w:rPr>
  </w:style>
  <w:style w:type="character" w:customStyle="1" w:styleId="183">
    <w:name w:val="VariableTok"/>
    <w:qFormat/>
    <w:uiPriority w:val="0"/>
    <w:rPr>
      <w:color w:val="19177C"/>
    </w:rPr>
  </w:style>
  <w:style w:type="character" w:customStyle="1" w:styleId="184">
    <w:name w:val="ControlFlowTok"/>
    <w:qFormat/>
    <w:uiPriority w:val="0"/>
    <w:rPr>
      <w:b/>
      <w:color w:val="007020"/>
    </w:rPr>
  </w:style>
  <w:style w:type="character" w:customStyle="1" w:styleId="185">
    <w:name w:val="OperatorTok"/>
    <w:qFormat/>
    <w:uiPriority w:val="0"/>
    <w:rPr>
      <w:color w:val="666666"/>
    </w:rPr>
  </w:style>
  <w:style w:type="character" w:customStyle="1" w:styleId="186">
    <w:name w:val="BuiltInTok"/>
    <w:qFormat/>
    <w:uiPriority w:val="0"/>
    <w:rPr>
      <w:color w:val="008000"/>
    </w:rPr>
  </w:style>
  <w:style w:type="character" w:customStyle="1" w:styleId="187">
    <w:name w:val="ExtensionTok"/>
    <w:qFormat/>
    <w:uiPriority w:val="0"/>
  </w:style>
  <w:style w:type="character" w:customStyle="1" w:styleId="188">
    <w:name w:val="PreprocessorTok"/>
    <w:qFormat/>
    <w:uiPriority w:val="0"/>
    <w:rPr>
      <w:color w:val="BC7A00"/>
    </w:rPr>
  </w:style>
  <w:style w:type="character" w:customStyle="1" w:styleId="189">
    <w:name w:val="AttributeTok"/>
    <w:qFormat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qFormat/>
    <w:uiPriority w:val="0"/>
    <w:rPr>
      <w:b/>
      <w:i/>
      <w:color w:val="60A0B0"/>
    </w:rPr>
  </w:style>
  <w:style w:type="character" w:customStyle="1" w:styleId="192">
    <w:name w:val="WarningTok"/>
    <w:qFormat/>
    <w:uiPriority w:val="0"/>
    <w:rPr>
      <w:b/>
      <w:i/>
      <w:color w:val="60A0B0"/>
    </w:rPr>
  </w:style>
  <w:style w:type="character" w:customStyle="1" w:styleId="193">
    <w:name w:val="AlertTok"/>
    <w:qFormat/>
    <w:uiPriority w:val="0"/>
    <w:rPr>
      <w:b/>
      <w:color w:val="FF0000"/>
    </w:rPr>
  </w:style>
  <w:style w:type="character" w:customStyle="1" w:styleId="194">
    <w:name w:val="ErrorTok"/>
    <w:qFormat/>
    <w:uiPriority w:val="0"/>
    <w:rPr>
      <w:b/>
      <w:color w:val="FF0000"/>
    </w:rPr>
  </w:style>
  <w:style w:type="character" w:customStyle="1" w:styleId="19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3205</Words>
  <Characters>11973</Characters>
  <Lines>0</Lines>
  <Paragraphs>0</Paragraphs>
  <TotalTime>11</TotalTime>
  <ScaleCrop>false</ScaleCrop>
  <LinksUpToDate>false</LinksUpToDate>
  <CharactersWithSpaces>16141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2026-01-04T04:39:00Z</dcterms:created>
  <dc:creator>未曾相逢已含笑</dc:creator>
  <cp:lastModifiedBy>未曾相逢已含笑</cp:lastModifiedBy>
  <dcterms:modified xsi:type="dcterms:W3CDTF">2026-01-04T05:01:35Z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6EB34959E0564D1C9E4E500F1B0B8594_12</vt:lpwstr>
  </property>
</Properties>
</file>